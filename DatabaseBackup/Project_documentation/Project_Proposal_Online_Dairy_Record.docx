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84D" w:rsidRDefault="0027084D" w:rsidP="001615E1">
      <w:pPr>
        <w:pStyle w:val="Standard"/>
        <w:spacing w:line="360" w:lineRule="auto"/>
        <w:rPr>
          <w:b/>
        </w:rPr>
      </w:pPr>
    </w:p>
    <w:p w:rsidR="0027084D" w:rsidRDefault="0027084D" w:rsidP="001615E1">
      <w:pPr>
        <w:spacing w:line="360" w:lineRule="auto"/>
        <w:jc w:val="center"/>
        <w:rPr>
          <w:rFonts w:cs="Times New Roman"/>
        </w:rPr>
      </w:pPr>
      <w:r>
        <w:rPr>
          <w:rFonts w:cs="Times New Roman"/>
          <w:noProof/>
          <w:lang w:val="en-US" w:eastAsia="en-US" w:bidi="ar-SA"/>
        </w:rPr>
        <w:drawing>
          <wp:inline distT="0" distB="0" distL="0" distR="0" wp14:anchorId="4F7792D9" wp14:editId="39496C1E">
            <wp:extent cx="1609725" cy="1466850"/>
            <wp:effectExtent l="0" t="0" r="0" b="0"/>
            <wp:docPr id="1" name="Picture 1" descr="Description: Description: uni logo 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uni logo 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725" cy="1466850"/>
                    </a:xfrm>
                    <a:prstGeom prst="rect">
                      <a:avLst/>
                    </a:prstGeom>
                    <a:noFill/>
                    <a:ln>
                      <a:noFill/>
                    </a:ln>
                  </pic:spPr>
                </pic:pic>
              </a:graphicData>
            </a:graphic>
          </wp:inline>
        </w:drawing>
      </w:r>
    </w:p>
    <w:p w:rsidR="0027084D" w:rsidRDefault="00161CC5" w:rsidP="00161CC5">
      <w:pPr>
        <w:tabs>
          <w:tab w:val="left" w:pos="4365"/>
        </w:tabs>
        <w:spacing w:line="360" w:lineRule="auto"/>
        <w:rPr>
          <w:rFonts w:cs="Times New Roman"/>
        </w:rPr>
      </w:pPr>
      <w:r>
        <w:rPr>
          <w:rFonts w:cs="Times New Roman"/>
        </w:rPr>
        <w:tab/>
      </w:r>
    </w:p>
    <w:p w:rsidR="0044348C" w:rsidRDefault="0027084D" w:rsidP="001615E1">
      <w:pPr>
        <w:spacing w:line="360" w:lineRule="auto"/>
        <w:jc w:val="center"/>
        <w:rPr>
          <w:rFonts w:cs="Times New Roman"/>
          <w:b/>
          <w:sz w:val="36"/>
        </w:rPr>
      </w:pPr>
      <w:r>
        <w:rPr>
          <w:rFonts w:cs="Times New Roman"/>
          <w:b/>
          <w:sz w:val="36"/>
        </w:rPr>
        <w:t>UNIVERSITY OF NAIROBI</w:t>
      </w:r>
    </w:p>
    <w:p w:rsidR="0027084D" w:rsidRDefault="0027084D" w:rsidP="001615E1">
      <w:pPr>
        <w:spacing w:line="360" w:lineRule="auto"/>
        <w:jc w:val="center"/>
        <w:rPr>
          <w:rFonts w:cs="Times New Roman"/>
          <w:sz w:val="32"/>
        </w:rPr>
      </w:pPr>
      <w:r>
        <w:rPr>
          <w:rFonts w:cs="Times New Roman"/>
          <w:sz w:val="32"/>
        </w:rPr>
        <w:t>SCHOOL OF COMPUTING AND INFORMATICS</w:t>
      </w:r>
    </w:p>
    <w:p w:rsidR="0027084D" w:rsidRDefault="00E041F5" w:rsidP="001615E1">
      <w:pPr>
        <w:spacing w:line="360" w:lineRule="auto"/>
        <w:jc w:val="center"/>
        <w:rPr>
          <w:rFonts w:cs="Times New Roman"/>
          <w:b/>
          <w:sz w:val="28"/>
        </w:rPr>
      </w:pPr>
      <w:r>
        <w:rPr>
          <w:rFonts w:cs="Times New Roman"/>
          <w:b/>
          <w:sz w:val="32"/>
        </w:rPr>
        <w:t>PROJECT DOCUMENTATION</w:t>
      </w:r>
    </w:p>
    <w:p w:rsidR="0027084D" w:rsidRDefault="0027084D" w:rsidP="001615E1">
      <w:pPr>
        <w:spacing w:line="360" w:lineRule="auto"/>
        <w:jc w:val="center"/>
        <w:rPr>
          <w:rFonts w:cs="Times New Roman"/>
          <w:b/>
          <w:sz w:val="32"/>
        </w:rPr>
      </w:pPr>
      <w:r>
        <w:rPr>
          <w:rFonts w:cs="Times New Roman"/>
          <w:b/>
          <w:sz w:val="32"/>
        </w:rPr>
        <w:t>ONLINE DAIRY</w:t>
      </w:r>
      <w:r w:rsidR="00EB7B90">
        <w:rPr>
          <w:rFonts w:cs="Times New Roman"/>
          <w:b/>
          <w:sz w:val="32"/>
        </w:rPr>
        <w:t xml:space="preserve"> FARMING RECORD</w:t>
      </w:r>
      <w:r>
        <w:rPr>
          <w:rFonts w:cs="Times New Roman"/>
          <w:b/>
          <w:sz w:val="32"/>
        </w:rPr>
        <w:t xml:space="preserve"> MANAGEMENT SYSTEM</w:t>
      </w:r>
    </w:p>
    <w:p w:rsidR="0027084D" w:rsidRDefault="0027084D" w:rsidP="001615E1">
      <w:pPr>
        <w:spacing w:line="360" w:lineRule="auto"/>
        <w:jc w:val="center"/>
        <w:rPr>
          <w:rFonts w:cs="Times New Roman"/>
          <w:b/>
        </w:rPr>
      </w:pPr>
    </w:p>
    <w:p w:rsidR="0027084D" w:rsidRDefault="0027084D" w:rsidP="001615E1">
      <w:pPr>
        <w:spacing w:line="360" w:lineRule="auto"/>
        <w:jc w:val="center"/>
        <w:rPr>
          <w:rFonts w:cs="Times New Roman"/>
        </w:rPr>
      </w:pPr>
      <w:r>
        <w:rPr>
          <w:rFonts w:cs="Times New Roman"/>
          <w:b/>
        </w:rPr>
        <w:t>MUIRURI DENNIS BANGA</w:t>
      </w:r>
    </w:p>
    <w:p w:rsidR="0027084D" w:rsidRDefault="0027084D" w:rsidP="001615E1">
      <w:pPr>
        <w:spacing w:line="360" w:lineRule="auto"/>
        <w:jc w:val="center"/>
        <w:rPr>
          <w:rFonts w:cs="Times New Roman"/>
          <w:b/>
        </w:rPr>
      </w:pPr>
      <w:r>
        <w:rPr>
          <w:rFonts w:cs="Times New Roman"/>
          <w:b/>
        </w:rPr>
        <w:t>P15/1475/2012</w:t>
      </w:r>
    </w:p>
    <w:p w:rsidR="0027084D" w:rsidRDefault="0027084D" w:rsidP="001615E1">
      <w:pPr>
        <w:spacing w:line="360" w:lineRule="auto"/>
        <w:jc w:val="center"/>
        <w:rPr>
          <w:rFonts w:cs="Times New Roman"/>
          <w:b/>
        </w:rPr>
      </w:pPr>
    </w:p>
    <w:p w:rsidR="0027084D" w:rsidRDefault="0027084D" w:rsidP="001615E1">
      <w:pPr>
        <w:spacing w:line="360" w:lineRule="auto"/>
        <w:jc w:val="center"/>
        <w:rPr>
          <w:rFonts w:cs="Times New Roman"/>
          <w:b/>
          <w:u w:val="single"/>
        </w:rPr>
      </w:pPr>
      <w:r>
        <w:rPr>
          <w:rFonts w:cs="Times New Roman"/>
          <w:b/>
          <w:u w:val="single"/>
        </w:rPr>
        <w:t>Project Supervisor</w:t>
      </w:r>
    </w:p>
    <w:p w:rsidR="0027084D" w:rsidRDefault="0027084D" w:rsidP="001615E1">
      <w:pPr>
        <w:spacing w:line="360" w:lineRule="auto"/>
        <w:jc w:val="center"/>
        <w:rPr>
          <w:rFonts w:cs="Times New Roman"/>
          <w:b/>
        </w:rPr>
      </w:pPr>
      <w:r>
        <w:rPr>
          <w:rFonts w:cs="Times New Roman"/>
          <w:b/>
        </w:rPr>
        <w:t>PROF. ELIJAH OMWENGA</w:t>
      </w:r>
    </w:p>
    <w:p w:rsidR="0044348C" w:rsidRDefault="0044348C" w:rsidP="001615E1">
      <w:pPr>
        <w:spacing w:line="360" w:lineRule="auto"/>
        <w:jc w:val="center"/>
        <w:rPr>
          <w:rFonts w:cs="Times New Roman"/>
          <w:b/>
        </w:rPr>
      </w:pPr>
    </w:p>
    <w:p w:rsidR="0027084D" w:rsidRPr="0044348C" w:rsidRDefault="0044348C" w:rsidP="001615E1">
      <w:pPr>
        <w:spacing w:line="360" w:lineRule="auto"/>
        <w:jc w:val="center"/>
        <w:rPr>
          <w:rFonts w:cs="Times New Roman"/>
          <w:b/>
        </w:rPr>
      </w:pPr>
      <w:r>
        <w:rPr>
          <w:rFonts w:cs="Times New Roman"/>
          <w:b/>
        </w:rPr>
        <w:t>Date Submitted</w:t>
      </w:r>
    </w:p>
    <w:p w:rsidR="0027084D" w:rsidRPr="0044348C" w:rsidRDefault="00706D59" w:rsidP="001615E1">
      <w:pPr>
        <w:spacing w:line="360" w:lineRule="auto"/>
        <w:jc w:val="center"/>
        <w:rPr>
          <w:rFonts w:cs="Times New Roman"/>
          <w:b/>
        </w:rPr>
      </w:pPr>
      <w:r>
        <w:rPr>
          <w:rFonts w:cs="Times New Roman"/>
          <w:b/>
        </w:rPr>
        <w:t>24</w:t>
      </w:r>
      <w:r w:rsidRPr="00706D59">
        <w:rPr>
          <w:rFonts w:cs="Times New Roman"/>
          <w:b/>
          <w:vertAlign w:val="superscript"/>
        </w:rPr>
        <w:t>TH</w:t>
      </w:r>
      <w:r>
        <w:rPr>
          <w:rFonts w:cs="Times New Roman"/>
          <w:b/>
        </w:rPr>
        <w:t xml:space="preserve"> </w:t>
      </w:r>
      <w:r w:rsidR="0059751D">
        <w:rPr>
          <w:rFonts w:cs="Times New Roman"/>
          <w:b/>
        </w:rPr>
        <w:t xml:space="preserve">APRIL </w:t>
      </w:r>
      <w:r w:rsidR="0059751D" w:rsidRPr="0044348C">
        <w:rPr>
          <w:rFonts w:cs="Times New Roman"/>
          <w:b/>
        </w:rPr>
        <w:t>2014</w:t>
      </w:r>
    </w:p>
    <w:p w:rsidR="0027084D" w:rsidRDefault="0027084D" w:rsidP="001615E1">
      <w:pPr>
        <w:pStyle w:val="Standard"/>
        <w:spacing w:line="360" w:lineRule="auto"/>
        <w:rPr>
          <w:b/>
        </w:rPr>
      </w:pPr>
    </w:p>
    <w:p w:rsidR="0044348C" w:rsidRDefault="0044348C" w:rsidP="001615E1">
      <w:pPr>
        <w:pStyle w:val="Standard"/>
        <w:spacing w:line="360" w:lineRule="auto"/>
        <w:rPr>
          <w:b/>
        </w:rPr>
      </w:pPr>
    </w:p>
    <w:p w:rsidR="0044348C" w:rsidRDefault="0044348C" w:rsidP="001615E1">
      <w:pPr>
        <w:pStyle w:val="Standard"/>
        <w:spacing w:line="360" w:lineRule="auto"/>
        <w:rPr>
          <w:b/>
        </w:rPr>
      </w:pPr>
    </w:p>
    <w:p w:rsidR="0044348C" w:rsidRDefault="0044348C" w:rsidP="001615E1">
      <w:pPr>
        <w:pStyle w:val="Standard"/>
        <w:spacing w:line="360" w:lineRule="auto"/>
        <w:rPr>
          <w:b/>
        </w:rPr>
      </w:pPr>
    </w:p>
    <w:p w:rsidR="0044348C" w:rsidRDefault="0044348C" w:rsidP="001615E1">
      <w:pPr>
        <w:pStyle w:val="Standard"/>
        <w:spacing w:line="360" w:lineRule="auto"/>
        <w:rPr>
          <w:b/>
        </w:rPr>
      </w:pPr>
    </w:p>
    <w:p w:rsidR="0044348C" w:rsidRDefault="0044348C" w:rsidP="001615E1">
      <w:pPr>
        <w:pStyle w:val="Standard"/>
        <w:spacing w:line="360" w:lineRule="auto"/>
        <w:rPr>
          <w:b/>
        </w:rPr>
      </w:pPr>
    </w:p>
    <w:p w:rsidR="0044348C" w:rsidRDefault="0044348C" w:rsidP="001615E1">
      <w:pPr>
        <w:pStyle w:val="Standard"/>
        <w:spacing w:line="360" w:lineRule="auto"/>
        <w:rPr>
          <w:b/>
        </w:rPr>
      </w:pPr>
    </w:p>
    <w:p w:rsidR="00DC2AC6" w:rsidRDefault="00DC2AC6" w:rsidP="001615E1">
      <w:pPr>
        <w:pStyle w:val="Standard"/>
        <w:spacing w:line="360" w:lineRule="auto"/>
        <w:rPr>
          <w:b/>
        </w:rPr>
      </w:pPr>
    </w:p>
    <w:p w:rsidR="0044348C" w:rsidRDefault="0044348C" w:rsidP="001615E1">
      <w:pPr>
        <w:pStyle w:val="Standard"/>
        <w:spacing w:line="360" w:lineRule="auto"/>
        <w:rPr>
          <w:b/>
        </w:rPr>
      </w:pPr>
    </w:p>
    <w:p w:rsidR="00F90114" w:rsidRDefault="00F90114" w:rsidP="001615E1">
      <w:pPr>
        <w:pStyle w:val="Standard"/>
        <w:spacing w:line="360" w:lineRule="auto"/>
        <w:rPr>
          <w:b/>
        </w:rPr>
      </w:pPr>
    </w:p>
    <w:p w:rsidR="00F90114" w:rsidRDefault="00F90114" w:rsidP="001615E1">
      <w:pPr>
        <w:pStyle w:val="Standard"/>
        <w:spacing w:line="360" w:lineRule="auto"/>
        <w:rPr>
          <w:b/>
        </w:rPr>
      </w:pPr>
    </w:p>
    <w:p w:rsidR="00F90114" w:rsidRPr="002C030A" w:rsidRDefault="00F90114" w:rsidP="00F90114">
      <w:pPr>
        <w:pStyle w:val="Heading1"/>
        <w:rPr>
          <w:rFonts w:ascii="Times New Roman" w:hAnsi="Times New Roman" w:cs="Times New Roman"/>
          <w:color w:val="auto"/>
          <w:sz w:val="24"/>
          <w:szCs w:val="24"/>
        </w:rPr>
      </w:pPr>
      <w:bookmarkStart w:id="0" w:name="_Toc348560783"/>
      <w:bookmarkStart w:id="1" w:name="_Toc355350551"/>
      <w:r w:rsidRPr="002C030A">
        <w:rPr>
          <w:rFonts w:ascii="Times New Roman" w:hAnsi="Times New Roman" w:cs="Times New Roman"/>
          <w:color w:val="auto"/>
          <w:sz w:val="24"/>
          <w:szCs w:val="24"/>
        </w:rPr>
        <w:t>DECLARATION</w:t>
      </w:r>
      <w:bookmarkEnd w:id="0"/>
      <w:bookmarkEnd w:id="1"/>
    </w:p>
    <w:p w:rsidR="00F90114" w:rsidRPr="009B0DDB" w:rsidRDefault="009B0DDB" w:rsidP="00F90114">
      <w:pPr>
        <w:rPr>
          <w:rFonts w:cs="Times New Roman"/>
        </w:rPr>
      </w:pPr>
      <w:r>
        <w:rPr>
          <w:rFonts w:cs="Times New Roman"/>
        </w:rPr>
        <w:t>I, Dennis Banga</w:t>
      </w:r>
      <w:r w:rsidR="00F90114" w:rsidRPr="009B0DDB">
        <w:rPr>
          <w:rFonts w:cs="Times New Roman"/>
        </w:rPr>
        <w:t>, hereby declare that this project is my own work, and has to the best of my knowledge, not been submitted to any other institution of higher learning.</w:t>
      </w:r>
    </w:p>
    <w:p w:rsidR="00F90114" w:rsidRPr="009B0DDB" w:rsidRDefault="00F90114" w:rsidP="00F90114">
      <w:pPr>
        <w:rPr>
          <w:rFonts w:cs="Times New Roman"/>
        </w:rPr>
      </w:pPr>
    </w:p>
    <w:p w:rsidR="00F90114" w:rsidRDefault="009B0DDB" w:rsidP="00F90114">
      <w:pPr>
        <w:rPr>
          <w:rFonts w:cs="Times New Roman"/>
          <w:u w:val="single"/>
        </w:rPr>
      </w:pPr>
      <w:r>
        <w:rPr>
          <w:rFonts w:cs="Times New Roman"/>
        </w:rPr>
        <w:t>Student’s Name</w:t>
      </w:r>
      <w:r>
        <w:rPr>
          <w:rFonts w:cs="Times New Roman"/>
        </w:rPr>
        <w:tab/>
      </w:r>
      <w:r w:rsidRPr="009B0DDB">
        <w:rPr>
          <w:rFonts w:cs="Times New Roman"/>
          <w:u w:val="single"/>
        </w:rPr>
        <w:t xml:space="preserve">  </w:t>
      </w:r>
      <w:r>
        <w:rPr>
          <w:rFonts w:cs="Times New Roman"/>
          <w:u w:val="single"/>
        </w:rPr>
        <w:t xml:space="preserve">               </w:t>
      </w:r>
      <w:r w:rsidRPr="009B0DDB">
        <w:rPr>
          <w:rFonts w:cs="Times New Roman"/>
          <w:u w:val="single"/>
        </w:rPr>
        <w:t xml:space="preserve"> DENNIS BANGA MUIR</w:t>
      </w:r>
      <w:r>
        <w:rPr>
          <w:rFonts w:cs="Times New Roman"/>
          <w:u w:val="single"/>
        </w:rPr>
        <w:t>URI                                 .</w:t>
      </w:r>
    </w:p>
    <w:p w:rsidR="009B0DDB" w:rsidRDefault="009B0DDB" w:rsidP="00F90114">
      <w:pPr>
        <w:rPr>
          <w:rFonts w:cs="Times New Roman"/>
          <w:u w:val="single"/>
        </w:rPr>
      </w:pPr>
    </w:p>
    <w:p w:rsidR="009B0DDB" w:rsidRPr="009B0DDB" w:rsidRDefault="009B0DDB" w:rsidP="00F90114">
      <w:pPr>
        <w:rPr>
          <w:rFonts w:cs="Times New Roman"/>
          <w:u w:val="single"/>
        </w:rPr>
      </w:pPr>
    </w:p>
    <w:p w:rsidR="00F90114" w:rsidRDefault="00F90114" w:rsidP="00F90114">
      <w:pPr>
        <w:rPr>
          <w:rFonts w:cs="Times New Roman"/>
          <w:u w:val="single"/>
        </w:rPr>
      </w:pPr>
      <w:r w:rsidRPr="009B0DDB">
        <w:rPr>
          <w:rFonts w:cs="Times New Roman"/>
        </w:rPr>
        <w:t>Registration No:</w:t>
      </w:r>
      <w:r w:rsidRPr="009B0DDB">
        <w:rPr>
          <w:rFonts w:cs="Times New Roman"/>
        </w:rPr>
        <w:tab/>
      </w:r>
      <w:r w:rsidRPr="009B0DDB">
        <w:rPr>
          <w:rFonts w:cs="Times New Roman"/>
          <w:u w:val="single"/>
        </w:rPr>
        <w:t>______</w:t>
      </w:r>
      <w:r w:rsidR="009B0DDB">
        <w:rPr>
          <w:rFonts w:cs="Times New Roman"/>
          <w:u w:val="single"/>
        </w:rPr>
        <w:t>_    P15/1475/2012</w:t>
      </w:r>
      <w:r w:rsidRPr="009B0DDB">
        <w:rPr>
          <w:rFonts w:cs="Times New Roman"/>
          <w:u w:val="single"/>
        </w:rPr>
        <w:t>_____________________________</w:t>
      </w:r>
    </w:p>
    <w:p w:rsidR="009B0DDB" w:rsidRDefault="009B0DDB" w:rsidP="00F90114">
      <w:pPr>
        <w:rPr>
          <w:rFonts w:cs="Times New Roman"/>
          <w:u w:val="single"/>
        </w:rPr>
      </w:pPr>
    </w:p>
    <w:p w:rsidR="009B0DDB" w:rsidRPr="009B0DDB" w:rsidRDefault="009B0DDB" w:rsidP="00F90114">
      <w:pPr>
        <w:rPr>
          <w:rFonts w:cs="Times New Roman"/>
        </w:rPr>
      </w:pPr>
    </w:p>
    <w:p w:rsidR="00F90114" w:rsidRDefault="00F90114" w:rsidP="00F90114">
      <w:pPr>
        <w:rPr>
          <w:rFonts w:cs="Times New Roman"/>
          <w:u w:val="single"/>
        </w:rPr>
      </w:pPr>
      <w:r w:rsidRPr="009B0DDB">
        <w:rPr>
          <w:rFonts w:cs="Times New Roman"/>
        </w:rPr>
        <w:t>Signature</w:t>
      </w:r>
      <w:r w:rsidRPr="009B0DDB">
        <w:rPr>
          <w:rFonts w:cs="Times New Roman"/>
        </w:rPr>
        <w:tab/>
      </w:r>
      <w:r w:rsidRPr="009B0DDB">
        <w:rPr>
          <w:rFonts w:cs="Times New Roman"/>
        </w:rPr>
        <w:tab/>
      </w:r>
      <w:r w:rsidRPr="009B0DDB">
        <w:rPr>
          <w:rFonts w:cs="Times New Roman"/>
          <w:u w:val="single"/>
        </w:rPr>
        <w:t>__________________________________________________</w:t>
      </w:r>
    </w:p>
    <w:p w:rsidR="009B0DDB" w:rsidRDefault="009B0DDB" w:rsidP="00F90114">
      <w:pPr>
        <w:rPr>
          <w:rFonts w:cs="Times New Roman"/>
          <w:u w:val="single"/>
        </w:rPr>
      </w:pPr>
    </w:p>
    <w:p w:rsidR="009B0DDB" w:rsidRPr="009B0DDB" w:rsidRDefault="009B0DDB" w:rsidP="00F90114">
      <w:pPr>
        <w:rPr>
          <w:rFonts w:cs="Times New Roman"/>
        </w:rPr>
      </w:pPr>
    </w:p>
    <w:p w:rsidR="00F90114" w:rsidRDefault="00F90114" w:rsidP="00F90114">
      <w:pPr>
        <w:rPr>
          <w:rFonts w:cs="Times New Roman"/>
          <w:u w:val="single"/>
        </w:rPr>
      </w:pPr>
      <w:r w:rsidRPr="009B0DDB">
        <w:rPr>
          <w:rFonts w:cs="Times New Roman"/>
        </w:rPr>
        <w:t>Date</w:t>
      </w:r>
      <w:r w:rsidRPr="009B0DDB">
        <w:rPr>
          <w:rFonts w:cs="Times New Roman"/>
        </w:rPr>
        <w:tab/>
      </w:r>
      <w:r w:rsidRPr="009B0DDB">
        <w:rPr>
          <w:rFonts w:cs="Times New Roman"/>
        </w:rPr>
        <w:tab/>
      </w:r>
      <w:r w:rsidRPr="009B0DDB">
        <w:rPr>
          <w:rFonts w:cs="Times New Roman"/>
        </w:rPr>
        <w:tab/>
      </w:r>
      <w:r w:rsidRPr="009B0DDB">
        <w:rPr>
          <w:rFonts w:cs="Times New Roman"/>
          <w:u w:val="single"/>
        </w:rPr>
        <w:t>__________________________________________________</w:t>
      </w:r>
    </w:p>
    <w:p w:rsidR="00B77A20" w:rsidRDefault="00B77A20" w:rsidP="00F90114">
      <w:pPr>
        <w:rPr>
          <w:rFonts w:cs="Times New Roman"/>
          <w:u w:val="single"/>
        </w:rPr>
      </w:pPr>
    </w:p>
    <w:p w:rsidR="00B77A20" w:rsidRPr="009B0DDB" w:rsidRDefault="00B77A20" w:rsidP="00F90114">
      <w:pPr>
        <w:rPr>
          <w:rFonts w:cs="Times New Roman"/>
        </w:rPr>
      </w:pPr>
    </w:p>
    <w:p w:rsidR="00F90114" w:rsidRPr="009B0DDB" w:rsidRDefault="00F90114" w:rsidP="00F90114">
      <w:pPr>
        <w:pStyle w:val="NoSpacing"/>
        <w:rPr>
          <w:rFonts w:cs="Times New Roman"/>
          <w:szCs w:val="24"/>
        </w:rPr>
      </w:pPr>
    </w:p>
    <w:p w:rsidR="00F90114" w:rsidRPr="009B0DDB" w:rsidRDefault="00F90114" w:rsidP="00F90114">
      <w:pPr>
        <w:pStyle w:val="NoSpacing"/>
        <w:rPr>
          <w:rFonts w:cs="Times New Roman"/>
          <w:szCs w:val="24"/>
        </w:rPr>
      </w:pPr>
      <w:r w:rsidRPr="009B0DDB">
        <w:rPr>
          <w:rFonts w:cs="Times New Roman"/>
          <w:szCs w:val="24"/>
        </w:rPr>
        <w:t xml:space="preserve">This project has been submitted as a partial fulfilment </w:t>
      </w:r>
      <w:r w:rsidR="009B0DDB">
        <w:rPr>
          <w:rFonts w:cs="Times New Roman"/>
          <w:szCs w:val="24"/>
        </w:rPr>
        <w:t>of requirements for the Diploma</w:t>
      </w:r>
      <w:r w:rsidRPr="009B0DDB">
        <w:rPr>
          <w:rFonts w:cs="Times New Roman"/>
          <w:szCs w:val="24"/>
        </w:rPr>
        <w:t xml:space="preserve"> in Computer Science of the University of Nairobi with my approval as the University Supervisor.</w:t>
      </w:r>
    </w:p>
    <w:p w:rsidR="00F90114" w:rsidRPr="009B0DDB" w:rsidRDefault="00F90114" w:rsidP="00F90114">
      <w:pPr>
        <w:pStyle w:val="NoSpacing"/>
        <w:rPr>
          <w:rFonts w:cs="Times New Roman"/>
          <w:szCs w:val="24"/>
        </w:rPr>
      </w:pPr>
    </w:p>
    <w:p w:rsidR="00F90114" w:rsidRDefault="00F90114" w:rsidP="00F90114">
      <w:pPr>
        <w:rPr>
          <w:rFonts w:cs="Times New Roman"/>
          <w:u w:val="single"/>
        </w:rPr>
      </w:pPr>
      <w:r w:rsidRPr="009B0DDB">
        <w:rPr>
          <w:rFonts w:cs="Times New Roman"/>
        </w:rPr>
        <w:t>Supervisor’s Name</w:t>
      </w:r>
      <w:r w:rsidRPr="009B0DDB">
        <w:rPr>
          <w:rFonts w:cs="Times New Roman"/>
        </w:rPr>
        <w:tab/>
        <w:t xml:space="preserve"> </w:t>
      </w:r>
      <w:r w:rsidR="00B77A20">
        <w:rPr>
          <w:rFonts w:cs="Times New Roman"/>
          <w:u w:val="single"/>
        </w:rPr>
        <w:t>_________PROF.ELIJAH OMWENGA</w:t>
      </w:r>
      <w:r w:rsidRPr="009B0DDB">
        <w:rPr>
          <w:rFonts w:cs="Times New Roman"/>
          <w:u w:val="single"/>
        </w:rPr>
        <w:t>_________________</w:t>
      </w:r>
    </w:p>
    <w:p w:rsidR="00B77A20" w:rsidRDefault="00B77A20" w:rsidP="00F90114">
      <w:pPr>
        <w:rPr>
          <w:rFonts w:cs="Times New Roman"/>
          <w:u w:val="single"/>
        </w:rPr>
      </w:pPr>
    </w:p>
    <w:p w:rsidR="00B77A20" w:rsidRPr="009B0DDB" w:rsidRDefault="00B77A20" w:rsidP="00F90114">
      <w:pPr>
        <w:rPr>
          <w:rFonts w:cs="Times New Roman"/>
          <w:u w:val="single"/>
        </w:rPr>
      </w:pPr>
    </w:p>
    <w:p w:rsidR="00F90114" w:rsidRDefault="00F90114" w:rsidP="00F90114">
      <w:pPr>
        <w:rPr>
          <w:rFonts w:cs="Times New Roman"/>
        </w:rPr>
      </w:pPr>
      <w:r w:rsidRPr="009B0DDB">
        <w:rPr>
          <w:rFonts w:cs="Times New Roman"/>
        </w:rPr>
        <w:t>Signature</w:t>
      </w:r>
      <w:r w:rsidRPr="009B0DDB">
        <w:rPr>
          <w:rFonts w:cs="Times New Roman"/>
        </w:rPr>
        <w:tab/>
      </w:r>
      <w:r w:rsidRPr="009B0DDB">
        <w:rPr>
          <w:rFonts w:cs="Times New Roman"/>
        </w:rPr>
        <w:tab/>
        <w:t xml:space="preserve"> __________________________________________________</w:t>
      </w:r>
    </w:p>
    <w:p w:rsidR="00B77A20" w:rsidRDefault="00B77A20" w:rsidP="00F90114">
      <w:pPr>
        <w:rPr>
          <w:rFonts w:cs="Times New Roman"/>
        </w:rPr>
      </w:pPr>
    </w:p>
    <w:p w:rsidR="00B77A20" w:rsidRPr="009B0DDB" w:rsidRDefault="00B77A20" w:rsidP="00F90114">
      <w:pPr>
        <w:rPr>
          <w:rFonts w:cs="Times New Roman"/>
        </w:rPr>
      </w:pPr>
    </w:p>
    <w:p w:rsidR="00F90114" w:rsidRPr="009B0DDB" w:rsidRDefault="00F90114" w:rsidP="00F90114">
      <w:pPr>
        <w:rPr>
          <w:rFonts w:cs="Times New Roman"/>
        </w:rPr>
      </w:pPr>
      <w:r w:rsidRPr="009B0DDB">
        <w:rPr>
          <w:rFonts w:cs="Times New Roman"/>
        </w:rPr>
        <w:t>Date</w:t>
      </w:r>
      <w:r w:rsidRPr="009B0DDB">
        <w:rPr>
          <w:rFonts w:cs="Times New Roman"/>
        </w:rPr>
        <w:tab/>
      </w:r>
      <w:r w:rsidRPr="009B0DDB">
        <w:rPr>
          <w:rFonts w:cs="Times New Roman"/>
        </w:rPr>
        <w:tab/>
      </w:r>
      <w:r w:rsidRPr="009B0DDB">
        <w:rPr>
          <w:rFonts w:cs="Times New Roman"/>
        </w:rPr>
        <w:tab/>
        <w:t xml:space="preserve"> __________________________________________________</w:t>
      </w:r>
    </w:p>
    <w:p w:rsidR="00F90114" w:rsidRPr="009B0DDB" w:rsidRDefault="00F90114" w:rsidP="00F90114">
      <w:pPr>
        <w:pStyle w:val="Heading1"/>
        <w:rPr>
          <w:rFonts w:ascii="Times New Roman" w:hAnsi="Times New Roman" w:cs="Times New Roman"/>
          <w:sz w:val="24"/>
          <w:szCs w:val="24"/>
        </w:rPr>
      </w:pPr>
    </w:p>
    <w:p w:rsidR="00F90114" w:rsidRDefault="00F90114" w:rsidP="00F90114">
      <w:pPr>
        <w:rPr>
          <w:caps/>
          <w:color w:val="632523"/>
          <w:spacing w:val="20"/>
          <w:sz w:val="28"/>
          <w:szCs w:val="28"/>
        </w:rPr>
      </w:pPr>
      <w:bookmarkStart w:id="2" w:name="_Toc267472898"/>
      <w:r>
        <w:br w:type="page"/>
      </w:r>
    </w:p>
    <w:p w:rsidR="00F90114" w:rsidRPr="005475D8" w:rsidRDefault="00F90114" w:rsidP="00F90114">
      <w:pPr>
        <w:pStyle w:val="Heading1"/>
        <w:rPr>
          <w:color w:val="auto"/>
        </w:rPr>
      </w:pPr>
      <w:bookmarkStart w:id="3" w:name="_Toc267472899"/>
      <w:bookmarkStart w:id="4" w:name="_Toc348560784"/>
      <w:bookmarkStart w:id="5" w:name="_Toc355350552"/>
      <w:bookmarkEnd w:id="2"/>
      <w:r w:rsidRPr="005475D8">
        <w:rPr>
          <w:color w:val="auto"/>
        </w:rPr>
        <w:lastRenderedPageBreak/>
        <w:t>ACKNOWLEDGEMENTS</w:t>
      </w:r>
      <w:bookmarkEnd w:id="3"/>
      <w:bookmarkEnd w:id="4"/>
      <w:bookmarkEnd w:id="5"/>
    </w:p>
    <w:p w:rsidR="00F90114" w:rsidRDefault="00F90114" w:rsidP="00F90114">
      <w:r w:rsidRPr="00B87B0A">
        <w:t>First and foremost I would like to thank the Almighty God for giving me the strength to carry on through this project.</w:t>
      </w:r>
      <w:r>
        <w:t xml:space="preserve"> </w:t>
      </w:r>
    </w:p>
    <w:p w:rsidR="00F90114" w:rsidRDefault="00F90114" w:rsidP="00F90114">
      <w:r>
        <w:t>I am particularly thankful to my su</w:t>
      </w:r>
      <w:r w:rsidR="005475D8">
        <w:t>pervisor, Prof.</w:t>
      </w:r>
      <w:r w:rsidR="00981B9F">
        <w:t xml:space="preserve"> </w:t>
      </w:r>
      <w:r w:rsidR="005475D8">
        <w:t>Elijah Omwenga</w:t>
      </w:r>
      <w:r>
        <w:t xml:space="preserve">, who </w:t>
      </w:r>
      <w:r w:rsidRPr="00B87B0A">
        <w:t xml:space="preserve">was very instrumental in the conceptualization of the </w:t>
      </w:r>
      <w:r>
        <w:t>project and has been of great assistance in refining the project throughout its development.</w:t>
      </w:r>
    </w:p>
    <w:p w:rsidR="00F90114" w:rsidRPr="00B87B0A" w:rsidRDefault="00F90114" w:rsidP="00F90114">
      <w:r>
        <w:t>Finally, I would also l</w:t>
      </w:r>
      <w:r w:rsidR="00F444B1">
        <w:t>ike to acknowledge my parents</w:t>
      </w:r>
      <w:r>
        <w:t xml:space="preserve"> </w:t>
      </w:r>
      <w:r w:rsidRPr="00B87B0A">
        <w:t xml:space="preserve">for their continual encouragement and </w:t>
      </w:r>
      <w:r>
        <w:t xml:space="preserve">support during </w:t>
      </w:r>
      <w:r w:rsidRPr="00B87B0A">
        <w:t>the project</w:t>
      </w:r>
      <w:r>
        <w:t xml:space="preserve">. </w:t>
      </w:r>
    </w:p>
    <w:p w:rsidR="00F90114" w:rsidRDefault="00F90114" w:rsidP="00F90114">
      <w:r w:rsidRPr="00B87B0A">
        <w:t xml:space="preserve"> </w:t>
      </w:r>
    </w:p>
    <w:p w:rsidR="00F90114" w:rsidRDefault="00F90114" w:rsidP="00F90114">
      <w:pPr>
        <w:pStyle w:val="Standard"/>
        <w:spacing w:line="360" w:lineRule="auto"/>
        <w:rPr>
          <w:b/>
        </w:rPr>
      </w:pPr>
      <w:r>
        <w:br w:type="page"/>
      </w:r>
    </w:p>
    <w:sdt>
      <w:sdtPr>
        <w:rPr>
          <w:rFonts w:ascii="Calibri" w:eastAsia="Calibri" w:hAnsi="Calibri" w:cs="Calibri"/>
          <w:b w:val="0"/>
          <w:bCs w:val="0"/>
          <w:i/>
          <w:color w:val="auto"/>
          <w:kern w:val="3"/>
          <w:sz w:val="22"/>
          <w:szCs w:val="22"/>
          <w:lang w:val="en-GB" w:eastAsia="ar-SA" w:bidi="hi-IN"/>
        </w:rPr>
        <w:id w:val="-1506816516"/>
        <w:docPartObj>
          <w:docPartGallery w:val="Table of Contents"/>
          <w:docPartUnique/>
        </w:docPartObj>
      </w:sdtPr>
      <w:sdtEndPr>
        <w:rPr>
          <w:sz w:val="24"/>
          <w:szCs w:val="24"/>
        </w:rPr>
      </w:sdtEndPr>
      <w:sdtContent>
        <w:p w:rsidR="001A0AD4" w:rsidRDefault="001A0AD4" w:rsidP="005A7A5B">
          <w:pPr>
            <w:pStyle w:val="TOCHeading"/>
            <w:spacing w:line="240" w:lineRule="auto"/>
            <w:rPr>
              <w:color w:val="auto"/>
            </w:rPr>
          </w:pPr>
          <w:r>
            <w:rPr>
              <w:color w:val="auto"/>
            </w:rPr>
            <w:t>Table of Contents</w:t>
          </w:r>
        </w:p>
        <w:p w:rsidR="00931DBE" w:rsidRPr="003440B6" w:rsidRDefault="001A0AD4" w:rsidP="005A7A5B">
          <w:pPr>
            <w:pStyle w:val="TOC1"/>
            <w:tabs>
              <w:tab w:val="right" w:leader="dot" w:pos="9890"/>
            </w:tabs>
            <w:spacing w:line="240" w:lineRule="auto"/>
            <w:rPr>
              <w:rStyle w:val="Hyperlink"/>
              <w:noProof/>
              <w:color w:val="auto"/>
            </w:rPr>
          </w:pPr>
          <w:r>
            <w:fldChar w:fldCharType="begin"/>
          </w:r>
          <w:r>
            <w:instrText xml:space="preserve"> TOC \o "1-3" \h \z \u </w:instrText>
          </w:r>
          <w:r>
            <w:fldChar w:fldCharType="separate"/>
          </w:r>
          <w:hyperlink r:id="rId9" w:anchor="_Toc324230374" w:history="1">
            <w:r w:rsidRPr="003440B6">
              <w:rPr>
                <w:rStyle w:val="Hyperlink"/>
                <w:noProof/>
                <w:color w:val="auto"/>
              </w:rPr>
              <w:t>LIST OF ABBREVIATION</w:t>
            </w:r>
            <w:r w:rsidRPr="003440B6">
              <w:rPr>
                <w:rStyle w:val="Hyperlink"/>
                <w:noProof/>
                <w:webHidden/>
                <w:color w:val="auto"/>
              </w:rPr>
              <w:tab/>
            </w:r>
            <w:r w:rsidR="007609A5" w:rsidRPr="003440B6">
              <w:rPr>
                <w:rStyle w:val="Hyperlink"/>
                <w:noProof/>
                <w:webHidden/>
                <w:color w:val="auto"/>
              </w:rPr>
              <w:t>3</w:t>
            </w:r>
          </w:hyperlink>
        </w:p>
        <w:p w:rsidR="00931DBE" w:rsidRPr="003440B6" w:rsidRDefault="000275B9" w:rsidP="005A7A5B">
          <w:pPr>
            <w:pStyle w:val="TOC1"/>
            <w:tabs>
              <w:tab w:val="right" w:leader="dot" w:pos="9890"/>
            </w:tabs>
            <w:spacing w:line="240" w:lineRule="auto"/>
            <w:rPr>
              <w:noProof/>
              <w:sz w:val="22"/>
              <w:u w:val="single"/>
            </w:rPr>
          </w:pPr>
          <w:hyperlink r:id="rId10" w:anchor="_Toc324230374" w:history="1">
            <w:r w:rsidR="00931DBE" w:rsidRPr="003440B6">
              <w:rPr>
                <w:rStyle w:val="Hyperlink"/>
                <w:noProof/>
                <w:color w:val="auto"/>
              </w:rPr>
              <w:t>TABLE OF FIGURES</w:t>
            </w:r>
            <w:r w:rsidR="00931DBE" w:rsidRPr="003440B6">
              <w:rPr>
                <w:rStyle w:val="Hyperlink"/>
                <w:noProof/>
                <w:webHidden/>
                <w:color w:val="auto"/>
              </w:rPr>
              <w:tab/>
              <w:t>3</w:t>
            </w:r>
          </w:hyperlink>
        </w:p>
        <w:p w:rsidR="00931DBE" w:rsidRPr="003440B6" w:rsidRDefault="00931DBE" w:rsidP="005A7A5B">
          <w:pPr>
            <w:rPr>
              <w:u w:val="single"/>
              <w:lang w:val="en-US" w:eastAsia="en-US" w:bidi="ar-SA"/>
            </w:rPr>
          </w:pPr>
        </w:p>
        <w:p w:rsidR="001A0AD4" w:rsidRPr="003440B6" w:rsidRDefault="000275B9" w:rsidP="005A7A5B">
          <w:pPr>
            <w:pStyle w:val="TOC1"/>
            <w:tabs>
              <w:tab w:val="right" w:leader="dot" w:pos="9890"/>
            </w:tabs>
            <w:spacing w:line="240" w:lineRule="auto"/>
            <w:rPr>
              <w:noProof/>
              <w:sz w:val="22"/>
              <w:u w:val="single"/>
            </w:rPr>
          </w:pPr>
          <w:hyperlink r:id="rId11" w:anchor="_Toc324230375" w:history="1">
            <w:r w:rsidR="001A0AD4" w:rsidRPr="003440B6">
              <w:rPr>
                <w:rStyle w:val="Hyperlink"/>
                <w:noProof/>
                <w:color w:val="auto"/>
              </w:rPr>
              <w:t>1.0 INTRODUCTION</w:t>
            </w:r>
            <w:r w:rsidR="001A0AD4" w:rsidRPr="003440B6">
              <w:rPr>
                <w:rStyle w:val="Hyperlink"/>
                <w:noProof/>
                <w:webHidden/>
                <w:color w:val="auto"/>
              </w:rPr>
              <w:tab/>
            </w:r>
            <w:r w:rsidR="007609A5" w:rsidRPr="003440B6">
              <w:rPr>
                <w:rStyle w:val="Hyperlink"/>
                <w:noProof/>
                <w:webHidden/>
                <w:color w:val="auto"/>
              </w:rPr>
              <w:t>4</w:t>
            </w:r>
          </w:hyperlink>
        </w:p>
        <w:p w:rsidR="001A0AD4" w:rsidRPr="003440B6" w:rsidRDefault="000275B9" w:rsidP="005A7A5B">
          <w:pPr>
            <w:pStyle w:val="TOC2"/>
            <w:tabs>
              <w:tab w:val="right" w:leader="dot" w:pos="9890"/>
            </w:tabs>
            <w:spacing w:line="240" w:lineRule="auto"/>
            <w:rPr>
              <w:noProof/>
              <w:sz w:val="22"/>
              <w:u w:val="single"/>
            </w:rPr>
          </w:pPr>
          <w:hyperlink r:id="rId12" w:anchor="_Toc324230376" w:history="1">
            <w:r w:rsidR="001A0AD4" w:rsidRPr="003440B6">
              <w:rPr>
                <w:rStyle w:val="Hyperlink"/>
                <w:noProof/>
                <w:color w:val="auto"/>
              </w:rPr>
              <w:t>1.1 BACKGROUND</w:t>
            </w:r>
            <w:r w:rsidR="001A0AD4" w:rsidRPr="003440B6">
              <w:rPr>
                <w:rStyle w:val="Hyperlink"/>
                <w:noProof/>
                <w:webHidden/>
                <w:color w:val="auto"/>
              </w:rPr>
              <w:tab/>
            </w:r>
            <w:r w:rsidR="007609A5" w:rsidRPr="003440B6">
              <w:rPr>
                <w:rStyle w:val="Hyperlink"/>
                <w:noProof/>
                <w:webHidden/>
                <w:color w:val="auto"/>
              </w:rPr>
              <w:t>4</w:t>
            </w:r>
          </w:hyperlink>
        </w:p>
        <w:p w:rsidR="001A0AD4" w:rsidRPr="003440B6" w:rsidRDefault="000275B9" w:rsidP="005A7A5B">
          <w:pPr>
            <w:pStyle w:val="TOC2"/>
            <w:tabs>
              <w:tab w:val="right" w:leader="dot" w:pos="9890"/>
            </w:tabs>
            <w:spacing w:line="240" w:lineRule="auto"/>
            <w:rPr>
              <w:noProof/>
              <w:sz w:val="22"/>
              <w:u w:val="single"/>
            </w:rPr>
          </w:pPr>
          <w:hyperlink r:id="rId13" w:anchor="_Toc324230377" w:history="1">
            <w:r w:rsidR="001A0AD4" w:rsidRPr="003440B6">
              <w:rPr>
                <w:rStyle w:val="Hyperlink"/>
                <w:noProof/>
                <w:color w:val="auto"/>
              </w:rPr>
              <w:t>1.2 PROBLEM DEFINITION</w:t>
            </w:r>
            <w:r w:rsidR="001A0AD4" w:rsidRPr="003440B6">
              <w:rPr>
                <w:rStyle w:val="Hyperlink"/>
                <w:noProof/>
                <w:webHidden/>
                <w:color w:val="auto"/>
              </w:rPr>
              <w:tab/>
            </w:r>
            <w:r w:rsidR="007609A5" w:rsidRPr="003440B6">
              <w:rPr>
                <w:rStyle w:val="Hyperlink"/>
                <w:noProof/>
                <w:webHidden/>
                <w:color w:val="auto"/>
              </w:rPr>
              <w:t>5</w:t>
            </w:r>
          </w:hyperlink>
        </w:p>
        <w:p w:rsidR="001A0AD4" w:rsidRPr="003440B6" w:rsidRDefault="000275B9" w:rsidP="005A7A5B">
          <w:pPr>
            <w:pStyle w:val="TOC2"/>
            <w:tabs>
              <w:tab w:val="right" w:leader="dot" w:pos="9890"/>
            </w:tabs>
            <w:spacing w:line="240" w:lineRule="auto"/>
            <w:rPr>
              <w:noProof/>
              <w:u w:val="single"/>
            </w:rPr>
          </w:pPr>
          <w:hyperlink r:id="rId14" w:anchor="_Toc324230379" w:history="1">
            <w:r w:rsidR="001A0AD4" w:rsidRPr="003440B6">
              <w:rPr>
                <w:rStyle w:val="Hyperlink"/>
                <w:noProof/>
                <w:color w:val="auto"/>
              </w:rPr>
              <w:t xml:space="preserve">1.3 GOALS </w:t>
            </w:r>
            <w:r w:rsidR="001A0AD4" w:rsidRPr="003440B6">
              <w:rPr>
                <w:rStyle w:val="Hyperlink"/>
                <w:noProof/>
                <w:webHidden/>
                <w:color w:val="auto"/>
              </w:rPr>
              <w:tab/>
            </w:r>
            <w:r w:rsidR="007609A5" w:rsidRPr="003440B6">
              <w:rPr>
                <w:rStyle w:val="Hyperlink"/>
                <w:noProof/>
                <w:webHidden/>
                <w:color w:val="auto"/>
              </w:rPr>
              <w:t>5</w:t>
            </w:r>
          </w:hyperlink>
        </w:p>
        <w:p w:rsidR="001A0AD4" w:rsidRPr="003440B6" w:rsidRDefault="001A0AD4" w:rsidP="005A7A5B">
          <w:pPr>
            <w:pStyle w:val="TOC2"/>
            <w:tabs>
              <w:tab w:val="right" w:leader="dot" w:pos="9890"/>
            </w:tabs>
            <w:spacing w:line="240" w:lineRule="auto"/>
            <w:rPr>
              <w:noProof/>
              <w:sz w:val="22"/>
              <w:u w:val="single"/>
            </w:rPr>
          </w:pPr>
          <w:r w:rsidRPr="003440B6">
            <w:rPr>
              <w:noProof/>
              <w:u w:val="single"/>
            </w:rPr>
            <w:t xml:space="preserve"> </w:t>
          </w:r>
          <w:hyperlink r:id="rId15" w:anchor="_Toc324230381" w:history="1">
            <w:r w:rsidRPr="003440B6">
              <w:rPr>
                <w:rStyle w:val="Hyperlink"/>
                <w:noProof/>
                <w:color w:val="auto"/>
              </w:rPr>
              <w:t>1.4 OBJECTIVES</w:t>
            </w:r>
            <w:r w:rsidRPr="003440B6">
              <w:rPr>
                <w:rStyle w:val="Hyperlink"/>
                <w:noProof/>
                <w:webHidden/>
                <w:color w:val="auto"/>
              </w:rPr>
              <w:tab/>
            </w:r>
            <w:r w:rsidR="007609A5" w:rsidRPr="003440B6">
              <w:rPr>
                <w:rStyle w:val="Hyperlink"/>
                <w:noProof/>
                <w:webHidden/>
                <w:color w:val="auto"/>
              </w:rPr>
              <w:t>5</w:t>
            </w:r>
          </w:hyperlink>
        </w:p>
        <w:p w:rsidR="001A0AD4" w:rsidRPr="003440B6" w:rsidRDefault="000275B9" w:rsidP="005A7A5B">
          <w:pPr>
            <w:pStyle w:val="TOC2"/>
            <w:tabs>
              <w:tab w:val="right" w:leader="dot" w:pos="9890"/>
            </w:tabs>
            <w:spacing w:line="240" w:lineRule="auto"/>
            <w:rPr>
              <w:rStyle w:val="Hyperlink"/>
              <w:noProof/>
              <w:color w:val="auto"/>
            </w:rPr>
          </w:pPr>
          <w:hyperlink r:id="rId16" w:anchor="_Toc324230378" w:history="1">
            <w:r w:rsidR="001A0AD4" w:rsidRPr="003440B6">
              <w:rPr>
                <w:rStyle w:val="Hyperlink"/>
                <w:noProof/>
                <w:color w:val="auto"/>
              </w:rPr>
              <w:t>1.5 JUSTIFICATION</w:t>
            </w:r>
            <w:r w:rsidR="001A0AD4" w:rsidRPr="003440B6">
              <w:rPr>
                <w:rStyle w:val="Hyperlink"/>
                <w:noProof/>
                <w:webHidden/>
                <w:color w:val="auto"/>
              </w:rPr>
              <w:tab/>
            </w:r>
            <w:r w:rsidR="007609A5" w:rsidRPr="003440B6">
              <w:rPr>
                <w:rStyle w:val="Hyperlink"/>
                <w:noProof/>
                <w:webHidden/>
                <w:color w:val="auto"/>
              </w:rPr>
              <w:t>5</w:t>
            </w:r>
          </w:hyperlink>
        </w:p>
        <w:p w:rsidR="007609A5" w:rsidRPr="003440B6" w:rsidRDefault="000275B9" w:rsidP="005A7A5B">
          <w:pPr>
            <w:pStyle w:val="TOC2"/>
            <w:tabs>
              <w:tab w:val="right" w:leader="dot" w:pos="9890"/>
            </w:tabs>
            <w:spacing w:line="240" w:lineRule="auto"/>
            <w:rPr>
              <w:noProof/>
              <w:sz w:val="22"/>
              <w:u w:val="single"/>
            </w:rPr>
          </w:pPr>
          <w:hyperlink r:id="rId17" w:anchor="_Toc324230382" w:history="1">
            <w:r w:rsidR="007609A5" w:rsidRPr="003440B6">
              <w:rPr>
                <w:rStyle w:val="Hyperlink"/>
                <w:noProof/>
                <w:color w:val="auto"/>
              </w:rPr>
              <w:t>1.6 EXPECTED OUTCOME</w:t>
            </w:r>
            <w:r w:rsidR="007609A5" w:rsidRPr="003440B6">
              <w:rPr>
                <w:rStyle w:val="Hyperlink"/>
                <w:noProof/>
                <w:webHidden/>
                <w:color w:val="auto"/>
              </w:rPr>
              <w:tab/>
              <w:t>6</w:t>
            </w:r>
          </w:hyperlink>
        </w:p>
        <w:p w:rsidR="001A0AD4" w:rsidRPr="003440B6" w:rsidRDefault="000275B9" w:rsidP="005A7A5B">
          <w:pPr>
            <w:pStyle w:val="TOC2"/>
            <w:tabs>
              <w:tab w:val="right" w:leader="dot" w:pos="9890"/>
            </w:tabs>
            <w:spacing w:line="240" w:lineRule="auto"/>
            <w:rPr>
              <w:noProof/>
              <w:sz w:val="22"/>
              <w:u w:val="single"/>
            </w:rPr>
          </w:pPr>
          <w:hyperlink r:id="rId18" w:anchor="_Toc324230382" w:history="1">
            <w:r w:rsidR="007609A5" w:rsidRPr="003440B6">
              <w:rPr>
                <w:rStyle w:val="Hyperlink"/>
                <w:noProof/>
                <w:color w:val="auto"/>
              </w:rPr>
              <w:t>1.7</w:t>
            </w:r>
            <w:r w:rsidR="001A0AD4" w:rsidRPr="003440B6">
              <w:rPr>
                <w:rStyle w:val="Hyperlink"/>
                <w:noProof/>
                <w:color w:val="auto"/>
              </w:rPr>
              <w:t xml:space="preserve"> </w:t>
            </w:r>
            <w:r w:rsidR="0041521C" w:rsidRPr="003440B6">
              <w:rPr>
                <w:rStyle w:val="Hyperlink"/>
                <w:noProof/>
                <w:color w:val="auto"/>
              </w:rPr>
              <w:t>ASSUMPTION</w:t>
            </w:r>
            <w:r w:rsidR="001A0AD4" w:rsidRPr="003440B6">
              <w:rPr>
                <w:rStyle w:val="Hyperlink"/>
                <w:noProof/>
                <w:webHidden/>
                <w:color w:val="auto"/>
              </w:rPr>
              <w:tab/>
            </w:r>
            <w:r w:rsidR="007609A5" w:rsidRPr="003440B6">
              <w:rPr>
                <w:rStyle w:val="Hyperlink"/>
                <w:noProof/>
                <w:webHidden/>
                <w:color w:val="auto"/>
              </w:rPr>
              <w:t>6</w:t>
            </w:r>
          </w:hyperlink>
        </w:p>
        <w:p w:rsidR="001A0AD4" w:rsidRPr="003440B6" w:rsidRDefault="000275B9" w:rsidP="005A7A5B">
          <w:pPr>
            <w:pStyle w:val="TOC2"/>
            <w:tabs>
              <w:tab w:val="right" w:leader="dot" w:pos="9890"/>
            </w:tabs>
            <w:spacing w:line="240" w:lineRule="auto"/>
            <w:rPr>
              <w:noProof/>
              <w:sz w:val="22"/>
              <w:u w:val="single"/>
            </w:rPr>
          </w:pPr>
          <w:hyperlink r:id="rId19" w:anchor="_Toc324230384" w:history="1">
            <w:r w:rsidR="007609A5" w:rsidRPr="003440B6">
              <w:rPr>
                <w:rStyle w:val="Hyperlink"/>
                <w:noProof/>
                <w:color w:val="auto"/>
              </w:rPr>
              <w:t>1.8</w:t>
            </w:r>
            <w:r w:rsidR="005D622C" w:rsidRPr="003440B6">
              <w:rPr>
                <w:rStyle w:val="Hyperlink"/>
                <w:noProof/>
                <w:color w:val="auto"/>
              </w:rPr>
              <w:t xml:space="preserve"> PROJECT SCOPE</w:t>
            </w:r>
            <w:r w:rsidR="001A0AD4" w:rsidRPr="003440B6">
              <w:rPr>
                <w:rStyle w:val="Hyperlink"/>
                <w:noProof/>
                <w:webHidden/>
                <w:color w:val="auto"/>
              </w:rPr>
              <w:tab/>
            </w:r>
            <w:r w:rsidR="007609A5" w:rsidRPr="003440B6">
              <w:rPr>
                <w:rStyle w:val="Hyperlink"/>
                <w:noProof/>
                <w:webHidden/>
                <w:color w:val="auto"/>
              </w:rPr>
              <w:t>6</w:t>
            </w:r>
          </w:hyperlink>
        </w:p>
        <w:p w:rsidR="001A0AD4" w:rsidRPr="003440B6" w:rsidRDefault="000275B9" w:rsidP="005A7A5B">
          <w:pPr>
            <w:pStyle w:val="TOC1"/>
            <w:tabs>
              <w:tab w:val="right" w:leader="dot" w:pos="9890"/>
            </w:tabs>
            <w:spacing w:line="240" w:lineRule="auto"/>
            <w:rPr>
              <w:noProof/>
              <w:sz w:val="22"/>
              <w:u w:val="single"/>
            </w:rPr>
          </w:pPr>
          <w:hyperlink r:id="rId20" w:anchor="_Toc324230385" w:history="1">
            <w:r w:rsidR="001A0AD4" w:rsidRPr="003440B6">
              <w:rPr>
                <w:rStyle w:val="Hyperlink"/>
                <w:noProof/>
                <w:color w:val="auto"/>
              </w:rPr>
              <w:t>2.0 LITERATURE REVIEW</w:t>
            </w:r>
            <w:r w:rsidR="001A0AD4" w:rsidRPr="003440B6">
              <w:rPr>
                <w:rStyle w:val="Hyperlink"/>
                <w:noProof/>
                <w:webHidden/>
                <w:color w:val="auto"/>
              </w:rPr>
              <w:tab/>
            </w:r>
            <w:r w:rsidR="007609A5" w:rsidRPr="003440B6">
              <w:rPr>
                <w:rStyle w:val="Hyperlink"/>
                <w:noProof/>
                <w:webHidden/>
                <w:color w:val="auto"/>
              </w:rPr>
              <w:t>7</w:t>
            </w:r>
          </w:hyperlink>
        </w:p>
        <w:p w:rsidR="001A0AD4" w:rsidRPr="003440B6" w:rsidRDefault="000275B9" w:rsidP="005A7A5B">
          <w:pPr>
            <w:pStyle w:val="TOC2"/>
            <w:tabs>
              <w:tab w:val="right" w:leader="dot" w:pos="9890"/>
            </w:tabs>
            <w:spacing w:line="240" w:lineRule="auto"/>
            <w:rPr>
              <w:noProof/>
              <w:sz w:val="22"/>
              <w:u w:val="single"/>
            </w:rPr>
          </w:pPr>
          <w:hyperlink r:id="rId21" w:anchor="_Toc324230386" w:history="1">
            <w:r w:rsidR="005D622C" w:rsidRPr="003440B6">
              <w:rPr>
                <w:rStyle w:val="Hyperlink"/>
                <w:noProof/>
                <w:color w:val="auto"/>
              </w:rPr>
              <w:t>2.1 DAIRY FARMING IN KENYA</w:t>
            </w:r>
            <w:r w:rsidR="001A0AD4" w:rsidRPr="003440B6">
              <w:rPr>
                <w:rStyle w:val="Hyperlink"/>
                <w:noProof/>
                <w:webHidden/>
                <w:color w:val="auto"/>
              </w:rPr>
              <w:tab/>
            </w:r>
            <w:r w:rsidR="007609A5" w:rsidRPr="003440B6">
              <w:rPr>
                <w:rStyle w:val="Hyperlink"/>
                <w:noProof/>
                <w:webHidden/>
                <w:color w:val="auto"/>
              </w:rPr>
              <w:t>7</w:t>
            </w:r>
          </w:hyperlink>
        </w:p>
        <w:p w:rsidR="001A0AD4" w:rsidRPr="003440B6" w:rsidRDefault="000275B9" w:rsidP="005A7A5B">
          <w:pPr>
            <w:pStyle w:val="TOC2"/>
            <w:tabs>
              <w:tab w:val="right" w:leader="dot" w:pos="9890"/>
            </w:tabs>
            <w:spacing w:line="240" w:lineRule="auto"/>
            <w:rPr>
              <w:noProof/>
              <w:sz w:val="22"/>
              <w:u w:val="single"/>
            </w:rPr>
          </w:pPr>
          <w:hyperlink r:id="rId22" w:anchor="_Toc324230387" w:history="1">
            <w:r w:rsidR="005D622C" w:rsidRPr="003440B6">
              <w:rPr>
                <w:rStyle w:val="Hyperlink"/>
                <w:noProof/>
                <w:color w:val="auto"/>
              </w:rPr>
              <w:t>2.2 RECORDS AND IMPORTANCE OF DAIRY FARMING</w:t>
            </w:r>
            <w:r w:rsidR="001A0AD4" w:rsidRPr="003440B6">
              <w:rPr>
                <w:rStyle w:val="Hyperlink"/>
                <w:noProof/>
                <w:webHidden/>
                <w:color w:val="auto"/>
              </w:rPr>
              <w:tab/>
            </w:r>
            <w:r w:rsidR="007609A5" w:rsidRPr="003440B6">
              <w:rPr>
                <w:rStyle w:val="Hyperlink"/>
                <w:noProof/>
                <w:webHidden/>
                <w:color w:val="auto"/>
              </w:rPr>
              <w:t>7</w:t>
            </w:r>
          </w:hyperlink>
        </w:p>
        <w:p w:rsidR="001A0AD4" w:rsidRPr="003440B6" w:rsidRDefault="000275B9" w:rsidP="005A7A5B">
          <w:pPr>
            <w:pStyle w:val="TOC2"/>
            <w:tabs>
              <w:tab w:val="right" w:leader="dot" w:pos="9890"/>
            </w:tabs>
            <w:spacing w:line="240" w:lineRule="auto"/>
            <w:rPr>
              <w:noProof/>
              <w:sz w:val="22"/>
              <w:u w:val="single"/>
            </w:rPr>
          </w:pPr>
          <w:hyperlink r:id="rId23" w:anchor="_Toc324230388" w:history="1">
            <w:r w:rsidR="005D622C" w:rsidRPr="003440B6">
              <w:rPr>
                <w:rStyle w:val="Hyperlink"/>
                <w:noProof/>
                <w:color w:val="auto"/>
              </w:rPr>
              <w:t>2.3 EXISTING SYSTEMS</w:t>
            </w:r>
            <w:r w:rsidR="001A0AD4" w:rsidRPr="003440B6">
              <w:rPr>
                <w:rStyle w:val="Hyperlink"/>
                <w:noProof/>
                <w:webHidden/>
                <w:color w:val="auto"/>
              </w:rPr>
              <w:tab/>
            </w:r>
            <w:r w:rsidR="007609A5" w:rsidRPr="003440B6">
              <w:rPr>
                <w:rStyle w:val="Hyperlink"/>
                <w:noProof/>
                <w:webHidden/>
                <w:color w:val="auto"/>
              </w:rPr>
              <w:t>8</w:t>
            </w:r>
          </w:hyperlink>
        </w:p>
        <w:p w:rsidR="005D622C" w:rsidRPr="003440B6" w:rsidRDefault="005D622C" w:rsidP="005A7A5B">
          <w:pPr>
            <w:pStyle w:val="TOC2"/>
            <w:tabs>
              <w:tab w:val="right" w:leader="dot" w:pos="9890"/>
            </w:tabs>
            <w:spacing w:line="240" w:lineRule="auto"/>
            <w:rPr>
              <w:noProof/>
              <w:u w:val="single"/>
            </w:rPr>
          </w:pPr>
          <w:r w:rsidRPr="003440B6">
            <w:rPr>
              <w:noProof/>
              <w:u w:val="single"/>
            </w:rPr>
            <w:t xml:space="preserve">    </w:t>
          </w:r>
          <w:hyperlink r:id="rId24" w:anchor="_Toc324230389" w:history="1">
            <w:r w:rsidRPr="003440B6">
              <w:rPr>
                <w:rStyle w:val="Hyperlink"/>
                <w:noProof/>
                <w:color w:val="auto"/>
              </w:rPr>
              <w:t>2.3.1 AgSquared</w:t>
            </w:r>
            <w:r w:rsidRPr="003440B6">
              <w:rPr>
                <w:rStyle w:val="Hyperlink"/>
                <w:noProof/>
                <w:webHidden/>
                <w:color w:val="auto"/>
              </w:rPr>
              <w:tab/>
            </w:r>
            <w:r w:rsidR="007609A5" w:rsidRPr="003440B6">
              <w:rPr>
                <w:rStyle w:val="Hyperlink"/>
                <w:noProof/>
                <w:webHidden/>
                <w:color w:val="auto"/>
              </w:rPr>
              <w:t>8</w:t>
            </w:r>
          </w:hyperlink>
        </w:p>
        <w:p w:rsidR="005D622C" w:rsidRPr="003440B6" w:rsidRDefault="005D622C" w:rsidP="005A7A5B">
          <w:pPr>
            <w:pStyle w:val="TOC2"/>
            <w:tabs>
              <w:tab w:val="right" w:leader="dot" w:pos="9890"/>
            </w:tabs>
            <w:spacing w:line="240" w:lineRule="auto"/>
            <w:rPr>
              <w:noProof/>
              <w:u w:val="single"/>
            </w:rPr>
          </w:pPr>
          <w:r w:rsidRPr="003440B6">
            <w:rPr>
              <w:noProof/>
              <w:u w:val="single"/>
            </w:rPr>
            <w:t xml:space="preserve">    </w:t>
          </w:r>
          <w:hyperlink r:id="rId25" w:anchor="_Toc324230389" w:history="1">
            <w:r w:rsidRPr="003440B6">
              <w:rPr>
                <w:rStyle w:val="Hyperlink"/>
                <w:noProof/>
                <w:color w:val="auto"/>
              </w:rPr>
              <w:t xml:space="preserve">2.3.2 POCKET DAIRY </w:t>
            </w:r>
            <w:r w:rsidRPr="003440B6">
              <w:rPr>
                <w:rStyle w:val="Hyperlink"/>
                <w:noProof/>
                <w:webHidden/>
                <w:color w:val="auto"/>
              </w:rPr>
              <w:tab/>
            </w:r>
            <w:r w:rsidR="00B51CF0" w:rsidRPr="003440B6">
              <w:rPr>
                <w:rStyle w:val="Hyperlink"/>
                <w:noProof/>
                <w:webHidden/>
                <w:color w:val="auto"/>
              </w:rPr>
              <w:t>9</w:t>
            </w:r>
          </w:hyperlink>
        </w:p>
        <w:p w:rsidR="001A0AD4" w:rsidRPr="003440B6" w:rsidRDefault="005D622C" w:rsidP="005A7A5B">
          <w:pPr>
            <w:pStyle w:val="TOC2"/>
            <w:tabs>
              <w:tab w:val="right" w:leader="dot" w:pos="9890"/>
            </w:tabs>
            <w:spacing w:line="240" w:lineRule="auto"/>
            <w:rPr>
              <w:rStyle w:val="Hyperlink"/>
              <w:noProof/>
              <w:color w:val="auto"/>
            </w:rPr>
          </w:pPr>
          <w:r w:rsidRPr="003440B6">
            <w:rPr>
              <w:noProof/>
              <w:u w:val="single"/>
            </w:rPr>
            <w:t xml:space="preserve">    </w:t>
          </w:r>
          <w:hyperlink r:id="rId26" w:anchor="_Toc324230389" w:history="1">
            <w:r w:rsidR="001A0AD4" w:rsidRPr="003440B6">
              <w:rPr>
                <w:rStyle w:val="Hyperlink"/>
                <w:noProof/>
                <w:color w:val="auto"/>
              </w:rPr>
              <w:t>2</w:t>
            </w:r>
            <w:r w:rsidR="00B51CF0" w:rsidRPr="003440B6">
              <w:rPr>
                <w:rStyle w:val="Hyperlink"/>
                <w:noProof/>
                <w:color w:val="auto"/>
              </w:rPr>
              <w:t>.3.3 PIONEER ONLINE RECORD KEEPING SYSTEM</w:t>
            </w:r>
            <w:r w:rsidR="001A0AD4" w:rsidRPr="003440B6">
              <w:rPr>
                <w:rStyle w:val="Hyperlink"/>
                <w:noProof/>
                <w:webHidden/>
                <w:color w:val="auto"/>
              </w:rPr>
              <w:tab/>
            </w:r>
            <w:r w:rsidR="00B51CF0" w:rsidRPr="003440B6">
              <w:rPr>
                <w:rStyle w:val="Hyperlink"/>
                <w:noProof/>
                <w:webHidden/>
                <w:color w:val="auto"/>
              </w:rPr>
              <w:t>10</w:t>
            </w:r>
          </w:hyperlink>
        </w:p>
        <w:p w:rsidR="00DB5AB4" w:rsidRPr="003440B6" w:rsidRDefault="00DB5AB4" w:rsidP="00DB5AB4">
          <w:pPr>
            <w:pStyle w:val="TOC2"/>
            <w:tabs>
              <w:tab w:val="right" w:leader="dot" w:pos="9890"/>
            </w:tabs>
            <w:spacing w:line="240" w:lineRule="auto"/>
            <w:rPr>
              <w:noProof/>
              <w:sz w:val="22"/>
              <w:u w:val="single"/>
            </w:rPr>
          </w:pPr>
          <w:r w:rsidRPr="003440B6">
            <w:rPr>
              <w:u w:val="single"/>
            </w:rPr>
            <w:t xml:space="preserve">   </w:t>
          </w:r>
          <w:hyperlink r:id="rId27" w:anchor="_Toc324230389" w:history="1">
            <w:r w:rsidRPr="003440B6">
              <w:rPr>
                <w:rStyle w:val="Hyperlink"/>
                <w:noProof/>
                <w:color w:val="auto"/>
              </w:rPr>
              <w:t>2.3.4 eCow</w:t>
            </w:r>
            <w:r w:rsidRPr="003440B6">
              <w:rPr>
                <w:rStyle w:val="Hyperlink"/>
                <w:noProof/>
                <w:webHidden/>
                <w:color w:val="auto"/>
              </w:rPr>
              <w:tab/>
              <w:t>10</w:t>
            </w:r>
          </w:hyperlink>
        </w:p>
        <w:p w:rsidR="00DB5AB4" w:rsidRPr="003440B6" w:rsidRDefault="00DB5AB4" w:rsidP="00DB5AB4">
          <w:pPr>
            <w:rPr>
              <w:u w:val="single"/>
              <w:lang w:val="en-US" w:eastAsia="en-US" w:bidi="ar-SA"/>
            </w:rPr>
          </w:pPr>
        </w:p>
        <w:p w:rsidR="001A0AD4" w:rsidRPr="003440B6" w:rsidRDefault="000275B9" w:rsidP="005A7A5B">
          <w:pPr>
            <w:pStyle w:val="TOC1"/>
            <w:tabs>
              <w:tab w:val="right" w:leader="dot" w:pos="9890"/>
            </w:tabs>
            <w:spacing w:line="240" w:lineRule="auto"/>
            <w:rPr>
              <w:noProof/>
              <w:sz w:val="22"/>
              <w:u w:val="single"/>
            </w:rPr>
          </w:pPr>
          <w:hyperlink r:id="rId28" w:anchor="_Toc324230394" w:history="1">
            <w:r w:rsidR="001A0AD4" w:rsidRPr="003440B6">
              <w:rPr>
                <w:rStyle w:val="Hyperlink"/>
                <w:noProof/>
                <w:color w:val="auto"/>
              </w:rPr>
              <w:t>3.0 METHODOLOGY</w:t>
            </w:r>
            <w:r w:rsidR="001A0AD4"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2</w:t>
          </w:r>
        </w:p>
        <w:p w:rsidR="001A0AD4" w:rsidRPr="003440B6" w:rsidRDefault="000275B9" w:rsidP="005A7A5B">
          <w:pPr>
            <w:pStyle w:val="TOC2"/>
            <w:tabs>
              <w:tab w:val="right" w:leader="dot" w:pos="9890"/>
            </w:tabs>
            <w:spacing w:line="240" w:lineRule="auto"/>
            <w:rPr>
              <w:rStyle w:val="Hyperlink"/>
              <w:noProof/>
              <w:color w:val="auto"/>
            </w:rPr>
          </w:pPr>
          <w:hyperlink r:id="rId29" w:anchor="_Toc324230396" w:history="1">
            <w:r w:rsidR="00F23E60" w:rsidRPr="003440B6">
              <w:rPr>
                <w:rStyle w:val="Hyperlink"/>
                <w:rFonts w:eastAsiaTheme="minorHAnsi"/>
                <w:noProof/>
                <w:color w:val="auto"/>
              </w:rPr>
              <w:t>3.1</w:t>
            </w:r>
            <w:r w:rsidR="001A0AD4" w:rsidRPr="003440B6">
              <w:rPr>
                <w:rStyle w:val="Hyperlink"/>
                <w:rFonts w:eastAsiaTheme="minorHAnsi"/>
                <w:noProof/>
                <w:color w:val="auto"/>
              </w:rPr>
              <w:t xml:space="preserve"> APPROACH</w:t>
            </w:r>
            <w:r w:rsidR="001A0AD4"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2</w:t>
          </w:r>
        </w:p>
        <w:p w:rsidR="00F23E60" w:rsidRPr="003440B6" w:rsidRDefault="000275B9" w:rsidP="005A7A5B">
          <w:pPr>
            <w:pStyle w:val="TOC2"/>
            <w:tabs>
              <w:tab w:val="right" w:leader="dot" w:pos="9890"/>
            </w:tabs>
            <w:spacing w:line="240" w:lineRule="auto"/>
            <w:rPr>
              <w:noProof/>
              <w:sz w:val="22"/>
              <w:u w:val="single"/>
            </w:rPr>
          </w:pPr>
          <w:hyperlink r:id="rId30" w:anchor="_Toc324230396" w:history="1">
            <w:r w:rsidR="00F23E60" w:rsidRPr="003440B6">
              <w:rPr>
                <w:rStyle w:val="Hyperlink"/>
                <w:rFonts w:eastAsiaTheme="minorHAnsi"/>
                <w:noProof/>
                <w:color w:val="auto"/>
              </w:rPr>
              <w:t>3.1.1 REQUIREMENTS SPECIFICATION AND ANALYSIS</w:t>
            </w:r>
            <w:r w:rsidR="00F23E60"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2</w:t>
          </w:r>
        </w:p>
        <w:p w:rsidR="00F23E60" w:rsidRPr="003440B6" w:rsidRDefault="000275B9" w:rsidP="005A7A5B">
          <w:pPr>
            <w:pStyle w:val="TOC2"/>
            <w:tabs>
              <w:tab w:val="right" w:leader="dot" w:pos="9890"/>
            </w:tabs>
            <w:spacing w:line="240" w:lineRule="auto"/>
            <w:rPr>
              <w:noProof/>
              <w:sz w:val="22"/>
              <w:u w:val="single"/>
            </w:rPr>
          </w:pPr>
          <w:hyperlink r:id="rId31" w:anchor="_Toc324230396" w:history="1">
            <w:r w:rsidR="00F23E60" w:rsidRPr="003440B6">
              <w:rPr>
                <w:rStyle w:val="Hyperlink"/>
                <w:rFonts w:eastAsiaTheme="minorHAnsi"/>
                <w:noProof/>
                <w:color w:val="auto"/>
              </w:rPr>
              <w:t>3.1.2 DESIGN</w:t>
            </w:r>
            <w:r w:rsidR="00F23E60"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2</w:t>
          </w:r>
        </w:p>
        <w:p w:rsidR="00F23E60" w:rsidRPr="003440B6" w:rsidRDefault="000275B9" w:rsidP="005A7A5B">
          <w:pPr>
            <w:pStyle w:val="TOC2"/>
            <w:tabs>
              <w:tab w:val="right" w:leader="dot" w:pos="9890"/>
            </w:tabs>
            <w:spacing w:line="240" w:lineRule="auto"/>
            <w:rPr>
              <w:noProof/>
              <w:sz w:val="22"/>
              <w:u w:val="single"/>
            </w:rPr>
          </w:pPr>
          <w:hyperlink r:id="rId32" w:anchor="_Toc324230396" w:history="1">
            <w:r w:rsidR="00F23E60" w:rsidRPr="003440B6">
              <w:rPr>
                <w:rStyle w:val="Hyperlink"/>
                <w:rFonts w:eastAsiaTheme="minorHAnsi"/>
                <w:noProof/>
                <w:color w:val="auto"/>
              </w:rPr>
              <w:t>3.1.3 IMPLEMENTATION</w:t>
            </w:r>
            <w:r w:rsidR="00F23E60"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3</w:t>
          </w:r>
        </w:p>
        <w:p w:rsidR="00F23E60" w:rsidRPr="003440B6" w:rsidRDefault="000275B9" w:rsidP="005A7A5B">
          <w:pPr>
            <w:pStyle w:val="TOC2"/>
            <w:tabs>
              <w:tab w:val="right" w:leader="dot" w:pos="9890"/>
            </w:tabs>
            <w:spacing w:line="240" w:lineRule="auto"/>
            <w:rPr>
              <w:rStyle w:val="Hyperlink"/>
              <w:noProof/>
              <w:color w:val="auto"/>
            </w:rPr>
          </w:pPr>
          <w:hyperlink r:id="rId33" w:anchor="_Toc324230396" w:history="1">
            <w:r w:rsidR="00A71737" w:rsidRPr="003440B6">
              <w:rPr>
                <w:rStyle w:val="Hyperlink"/>
                <w:rFonts w:eastAsiaTheme="minorHAnsi"/>
                <w:noProof/>
                <w:color w:val="auto"/>
              </w:rPr>
              <w:t>3.1.4</w:t>
            </w:r>
            <w:r w:rsidR="00F23E60" w:rsidRPr="003440B6">
              <w:rPr>
                <w:rStyle w:val="Hyperlink"/>
                <w:rFonts w:eastAsiaTheme="minorHAnsi"/>
                <w:noProof/>
                <w:color w:val="auto"/>
              </w:rPr>
              <w:t xml:space="preserve"> TESTING AND EVALUATION</w:t>
            </w:r>
            <w:r w:rsidR="00F23E60" w:rsidRPr="003440B6">
              <w:rPr>
                <w:rStyle w:val="Hyperlink"/>
                <w:noProof/>
                <w:webHidden/>
                <w:color w:val="auto"/>
              </w:rPr>
              <w:tab/>
            </w:r>
            <w:r w:rsidR="00E37B18" w:rsidRPr="003440B6">
              <w:rPr>
                <w:rStyle w:val="Hyperlink"/>
                <w:noProof/>
                <w:webHidden/>
                <w:color w:val="auto"/>
              </w:rPr>
              <w:t>1</w:t>
            </w:r>
          </w:hyperlink>
          <w:r w:rsidR="00DD6900" w:rsidRPr="003440B6">
            <w:rPr>
              <w:rStyle w:val="Hyperlink"/>
              <w:noProof/>
              <w:color w:val="auto"/>
            </w:rPr>
            <w:t>3</w:t>
          </w:r>
        </w:p>
        <w:p w:rsidR="008201BA" w:rsidRPr="003440B6" w:rsidRDefault="000275B9" w:rsidP="008201BA">
          <w:pPr>
            <w:pStyle w:val="TOC2"/>
            <w:tabs>
              <w:tab w:val="right" w:leader="dot" w:pos="9890"/>
            </w:tabs>
            <w:spacing w:line="240" w:lineRule="auto"/>
            <w:ind w:left="0"/>
            <w:rPr>
              <w:noProof/>
              <w:sz w:val="22"/>
              <w:u w:val="single"/>
            </w:rPr>
          </w:pPr>
          <w:hyperlink r:id="rId34" w:anchor="_Toc324230403" w:history="1">
            <w:r w:rsidR="008201BA" w:rsidRPr="003440B6">
              <w:rPr>
                <w:rStyle w:val="Hyperlink"/>
                <w:noProof/>
              </w:rPr>
              <w:t>4.0 SYSTEM ANALYSIS</w:t>
            </w:r>
            <w:r w:rsidR="008201BA" w:rsidRPr="003440B6">
              <w:rPr>
                <w:rStyle w:val="Hyperlink"/>
                <w:noProof/>
                <w:webHidden/>
              </w:rPr>
              <w:tab/>
            </w:r>
          </w:hyperlink>
          <w:r w:rsidR="008201BA" w:rsidRPr="003440B6">
            <w:rPr>
              <w:rStyle w:val="Hyperlink"/>
              <w:noProof/>
              <w:color w:val="auto"/>
            </w:rPr>
            <w:t>13</w:t>
          </w:r>
        </w:p>
        <w:p w:rsidR="008201BA" w:rsidRPr="003440B6" w:rsidRDefault="000275B9" w:rsidP="008201BA">
          <w:pPr>
            <w:pStyle w:val="TOC2"/>
            <w:tabs>
              <w:tab w:val="right" w:leader="dot" w:pos="9890"/>
            </w:tabs>
            <w:spacing w:line="240" w:lineRule="auto"/>
            <w:ind w:left="0"/>
            <w:rPr>
              <w:noProof/>
              <w:sz w:val="22"/>
              <w:u w:val="single"/>
            </w:rPr>
          </w:pPr>
          <w:hyperlink r:id="rId35" w:anchor="_Toc324230403" w:history="1">
            <w:r w:rsidR="008201BA" w:rsidRPr="003440B6">
              <w:rPr>
                <w:rStyle w:val="Hyperlink"/>
                <w:noProof/>
              </w:rPr>
              <w:t xml:space="preserve">4.1 </w:t>
            </w:r>
            <w:r w:rsidR="007C3E5D" w:rsidRPr="003440B6">
              <w:rPr>
                <w:rStyle w:val="Hyperlink"/>
                <w:noProof/>
              </w:rPr>
              <w:t>DATA COLLECTION</w:t>
            </w:r>
            <w:r w:rsidR="008201BA" w:rsidRPr="003440B6">
              <w:rPr>
                <w:rStyle w:val="Hyperlink"/>
                <w:noProof/>
                <w:webHidden/>
              </w:rPr>
              <w:tab/>
            </w:r>
          </w:hyperlink>
          <w:r w:rsidR="008201BA" w:rsidRPr="003440B6">
            <w:rPr>
              <w:rStyle w:val="Hyperlink"/>
              <w:noProof/>
              <w:color w:val="auto"/>
            </w:rPr>
            <w:t>13</w:t>
          </w:r>
        </w:p>
        <w:p w:rsidR="008201BA" w:rsidRPr="003440B6" w:rsidRDefault="000275B9" w:rsidP="008201BA">
          <w:pPr>
            <w:pStyle w:val="TOC2"/>
            <w:tabs>
              <w:tab w:val="right" w:leader="dot" w:pos="9890"/>
            </w:tabs>
            <w:spacing w:line="240" w:lineRule="auto"/>
            <w:ind w:left="0"/>
            <w:rPr>
              <w:noProof/>
              <w:sz w:val="22"/>
              <w:u w:val="single"/>
            </w:rPr>
          </w:pPr>
          <w:hyperlink r:id="rId36" w:anchor="_Toc324230403" w:history="1">
            <w:r w:rsidR="007C3E5D" w:rsidRPr="003440B6">
              <w:rPr>
                <w:rStyle w:val="Hyperlink"/>
                <w:noProof/>
              </w:rPr>
              <w:t>4.1.1 INFORMAL INTERVIEW</w:t>
            </w:r>
            <w:r w:rsidR="008201BA" w:rsidRPr="003440B6">
              <w:rPr>
                <w:rStyle w:val="Hyperlink"/>
                <w:noProof/>
                <w:webHidden/>
              </w:rPr>
              <w:tab/>
            </w:r>
          </w:hyperlink>
          <w:r w:rsidR="007C3E5D" w:rsidRPr="003440B6">
            <w:rPr>
              <w:rStyle w:val="Hyperlink"/>
              <w:noProof/>
            </w:rPr>
            <w:t>14</w:t>
          </w:r>
        </w:p>
        <w:p w:rsidR="008201BA" w:rsidRPr="003440B6" w:rsidRDefault="000275B9" w:rsidP="008201BA">
          <w:pPr>
            <w:pStyle w:val="TOC2"/>
            <w:tabs>
              <w:tab w:val="right" w:leader="dot" w:pos="9890"/>
            </w:tabs>
            <w:spacing w:line="240" w:lineRule="auto"/>
            <w:ind w:left="0"/>
            <w:rPr>
              <w:noProof/>
              <w:sz w:val="22"/>
              <w:u w:val="single"/>
            </w:rPr>
          </w:pPr>
          <w:hyperlink r:id="rId37" w:anchor="_Toc324230403" w:history="1">
            <w:r w:rsidR="007C3E5D" w:rsidRPr="003440B6">
              <w:rPr>
                <w:rStyle w:val="Hyperlink"/>
                <w:noProof/>
              </w:rPr>
              <w:t>4.1.2 OBSERVATION</w:t>
            </w:r>
            <w:r w:rsidR="008201BA" w:rsidRPr="003440B6">
              <w:rPr>
                <w:rStyle w:val="Hyperlink"/>
                <w:noProof/>
                <w:webHidden/>
              </w:rPr>
              <w:tab/>
            </w:r>
          </w:hyperlink>
          <w:r w:rsidR="007C3E5D" w:rsidRPr="003440B6">
            <w:rPr>
              <w:rStyle w:val="Hyperlink"/>
              <w:noProof/>
            </w:rPr>
            <w:t>14</w:t>
          </w:r>
        </w:p>
        <w:p w:rsidR="008201BA" w:rsidRPr="003440B6" w:rsidRDefault="000275B9" w:rsidP="008201BA">
          <w:pPr>
            <w:pStyle w:val="TOC2"/>
            <w:tabs>
              <w:tab w:val="right" w:leader="dot" w:pos="9890"/>
            </w:tabs>
            <w:spacing w:line="240" w:lineRule="auto"/>
            <w:ind w:left="0"/>
            <w:rPr>
              <w:noProof/>
              <w:sz w:val="22"/>
              <w:u w:val="single"/>
            </w:rPr>
          </w:pPr>
          <w:hyperlink r:id="rId38" w:anchor="_Toc324230403" w:history="1">
            <w:r w:rsidR="007C3E5D" w:rsidRPr="003440B6">
              <w:rPr>
                <w:rStyle w:val="Hyperlink"/>
                <w:noProof/>
              </w:rPr>
              <w:t>4.1.3 WRITTEN DOCUMENTS AND ONLINE DOCUMENTS</w:t>
            </w:r>
            <w:r w:rsidR="008201BA" w:rsidRPr="003440B6">
              <w:rPr>
                <w:rStyle w:val="Hyperlink"/>
                <w:noProof/>
                <w:webHidden/>
              </w:rPr>
              <w:tab/>
            </w:r>
          </w:hyperlink>
          <w:r w:rsidR="007C3E5D" w:rsidRPr="003440B6">
            <w:rPr>
              <w:rStyle w:val="Hyperlink"/>
              <w:noProof/>
            </w:rPr>
            <w:t>14</w:t>
          </w:r>
        </w:p>
        <w:p w:rsidR="008201BA" w:rsidRPr="003440B6" w:rsidRDefault="000275B9" w:rsidP="008201BA">
          <w:pPr>
            <w:pStyle w:val="TOC2"/>
            <w:tabs>
              <w:tab w:val="right" w:leader="dot" w:pos="9890"/>
            </w:tabs>
            <w:spacing w:line="240" w:lineRule="auto"/>
            <w:ind w:left="0"/>
            <w:rPr>
              <w:noProof/>
              <w:sz w:val="22"/>
              <w:u w:val="single"/>
            </w:rPr>
          </w:pPr>
          <w:hyperlink r:id="rId39" w:anchor="_Toc324230403" w:history="1">
            <w:r w:rsidR="007C3E5D" w:rsidRPr="003440B6">
              <w:rPr>
                <w:rStyle w:val="Hyperlink"/>
                <w:noProof/>
              </w:rPr>
              <w:t>4.2 FEASIBILITY ANALYSIS</w:t>
            </w:r>
            <w:r w:rsidR="008201BA" w:rsidRPr="003440B6">
              <w:rPr>
                <w:rStyle w:val="Hyperlink"/>
                <w:noProof/>
                <w:webHidden/>
              </w:rPr>
              <w:tab/>
            </w:r>
          </w:hyperlink>
          <w:r w:rsidR="007C3E5D" w:rsidRPr="003440B6">
            <w:rPr>
              <w:rStyle w:val="Hyperlink"/>
              <w:noProof/>
              <w:color w:val="auto"/>
              <w:u w:val="none"/>
            </w:rPr>
            <w:t>14</w:t>
          </w:r>
        </w:p>
        <w:p w:rsidR="008201BA" w:rsidRPr="003440B6" w:rsidRDefault="000275B9" w:rsidP="008201BA">
          <w:pPr>
            <w:pStyle w:val="TOC2"/>
            <w:tabs>
              <w:tab w:val="right" w:leader="dot" w:pos="9890"/>
            </w:tabs>
            <w:spacing w:line="240" w:lineRule="auto"/>
            <w:ind w:left="0"/>
            <w:rPr>
              <w:noProof/>
              <w:sz w:val="22"/>
            </w:rPr>
          </w:pPr>
          <w:hyperlink r:id="rId40" w:anchor="_Toc324230403" w:history="1">
            <w:r w:rsidR="007C3E5D" w:rsidRPr="003440B6">
              <w:rPr>
                <w:rStyle w:val="Hyperlink"/>
                <w:noProof/>
              </w:rPr>
              <w:t>4.2.1 ECONOMICAL FEASIBILITY</w:t>
            </w:r>
            <w:r w:rsidR="008201BA" w:rsidRPr="003440B6">
              <w:rPr>
                <w:rStyle w:val="Hyperlink"/>
                <w:noProof/>
                <w:webHidden/>
              </w:rPr>
              <w:tab/>
            </w:r>
          </w:hyperlink>
          <w:r w:rsidR="007C3E5D" w:rsidRPr="003440B6">
            <w:rPr>
              <w:rStyle w:val="Hyperlink"/>
              <w:noProof/>
              <w:color w:val="auto"/>
              <w:u w:val="none"/>
            </w:rPr>
            <w:t>14</w:t>
          </w:r>
        </w:p>
        <w:p w:rsidR="008201BA" w:rsidRPr="003440B6" w:rsidRDefault="000275B9" w:rsidP="008201BA">
          <w:pPr>
            <w:pStyle w:val="TOC2"/>
            <w:tabs>
              <w:tab w:val="right" w:leader="dot" w:pos="9890"/>
            </w:tabs>
            <w:spacing w:line="240" w:lineRule="auto"/>
            <w:ind w:left="0"/>
            <w:rPr>
              <w:noProof/>
              <w:sz w:val="22"/>
            </w:rPr>
          </w:pPr>
          <w:hyperlink r:id="rId41" w:anchor="_Toc324230403" w:history="1">
            <w:r w:rsidR="007C3E5D" w:rsidRPr="003440B6">
              <w:rPr>
                <w:rStyle w:val="Hyperlink"/>
                <w:noProof/>
              </w:rPr>
              <w:t>4.2.2 TECHNOLOGICAL FEASIBILITY</w:t>
            </w:r>
            <w:r w:rsidR="008201BA" w:rsidRPr="003440B6">
              <w:rPr>
                <w:rStyle w:val="Hyperlink"/>
                <w:noProof/>
                <w:webHidden/>
              </w:rPr>
              <w:tab/>
            </w:r>
          </w:hyperlink>
          <w:r w:rsidR="007C3E5D" w:rsidRPr="003440B6">
            <w:rPr>
              <w:rStyle w:val="Hyperlink"/>
              <w:noProof/>
              <w:color w:val="auto"/>
              <w:u w:val="none"/>
            </w:rPr>
            <w:t>14</w:t>
          </w:r>
        </w:p>
        <w:p w:rsidR="008201BA" w:rsidRPr="003440B6" w:rsidRDefault="000275B9" w:rsidP="007C3E5D">
          <w:pPr>
            <w:pStyle w:val="TOC2"/>
            <w:tabs>
              <w:tab w:val="right" w:leader="dot" w:pos="9890"/>
            </w:tabs>
            <w:spacing w:line="240" w:lineRule="auto"/>
            <w:ind w:left="0"/>
            <w:rPr>
              <w:noProof/>
              <w:sz w:val="22"/>
              <w:u w:val="single"/>
            </w:rPr>
          </w:pPr>
          <w:hyperlink r:id="rId42" w:anchor="_Toc324230403" w:history="1">
            <w:r w:rsidR="007C3E5D" w:rsidRPr="003440B6">
              <w:rPr>
                <w:rStyle w:val="Hyperlink"/>
                <w:noProof/>
              </w:rPr>
              <w:t>4.2.3 SCHEDULE FEASIBILITY</w:t>
            </w:r>
            <w:r w:rsidR="008201BA" w:rsidRPr="003440B6">
              <w:rPr>
                <w:rStyle w:val="Hyperlink"/>
                <w:noProof/>
                <w:webHidden/>
              </w:rPr>
              <w:tab/>
            </w:r>
          </w:hyperlink>
          <w:r w:rsidR="007C3E5D" w:rsidRPr="003440B6">
            <w:rPr>
              <w:rStyle w:val="Hyperlink"/>
              <w:noProof/>
              <w:color w:val="auto"/>
            </w:rPr>
            <w:t>14</w:t>
          </w:r>
        </w:p>
        <w:p w:rsidR="001A0AD4" w:rsidRPr="003440B6" w:rsidRDefault="000275B9" w:rsidP="005A7A5B">
          <w:pPr>
            <w:pStyle w:val="TOC2"/>
            <w:tabs>
              <w:tab w:val="right" w:leader="dot" w:pos="9890"/>
            </w:tabs>
            <w:spacing w:line="240" w:lineRule="auto"/>
            <w:ind w:left="0"/>
            <w:rPr>
              <w:noProof/>
              <w:sz w:val="22"/>
              <w:u w:val="single"/>
            </w:rPr>
          </w:pPr>
          <w:hyperlink r:id="rId43" w:anchor="_Toc324230403" w:history="1">
            <w:r w:rsidR="007C3E5D" w:rsidRPr="003440B6">
              <w:rPr>
                <w:rStyle w:val="Hyperlink"/>
                <w:noProof/>
              </w:rPr>
              <w:t>4.2.3 TECHNICAL FEASIBILITY</w:t>
            </w:r>
            <w:r w:rsidR="001A0AD4" w:rsidRPr="003440B6">
              <w:rPr>
                <w:rStyle w:val="Hyperlink"/>
                <w:noProof/>
                <w:webHidden/>
              </w:rPr>
              <w:tab/>
            </w:r>
          </w:hyperlink>
          <w:r w:rsidR="007C3E5D" w:rsidRPr="003440B6">
            <w:rPr>
              <w:rStyle w:val="Hyperlink"/>
              <w:noProof/>
              <w:color w:val="auto"/>
            </w:rPr>
            <w:t>14</w:t>
          </w:r>
        </w:p>
        <w:p w:rsidR="001A0AD4" w:rsidRPr="003440B6" w:rsidRDefault="005D622C" w:rsidP="005A7A5B">
          <w:pPr>
            <w:pStyle w:val="TOC3"/>
            <w:tabs>
              <w:tab w:val="right" w:leader="dot" w:pos="9890"/>
            </w:tabs>
            <w:spacing w:line="240" w:lineRule="auto"/>
            <w:ind w:left="0"/>
            <w:rPr>
              <w:noProof/>
              <w:sz w:val="22"/>
              <w:u w:val="single"/>
            </w:rPr>
          </w:pPr>
          <w:r w:rsidRPr="003440B6">
            <w:rPr>
              <w:noProof/>
              <w:u w:val="single"/>
            </w:rPr>
            <w:t xml:space="preserve"> </w:t>
          </w:r>
          <w:r w:rsidR="007C3E5D" w:rsidRPr="003440B6">
            <w:rPr>
              <w:noProof/>
              <w:u w:val="single"/>
            </w:rPr>
            <w:t>4.2.4 SCHEDULE FEASIBILITY</w:t>
          </w:r>
          <w:hyperlink r:id="rId44" w:anchor="_Toc324230404" w:history="1">
            <w:r w:rsidR="001A0AD4" w:rsidRPr="003440B6">
              <w:rPr>
                <w:rStyle w:val="Hyperlink"/>
                <w:noProof/>
                <w:webHidden/>
                <w:color w:val="auto"/>
              </w:rPr>
              <w:tab/>
            </w:r>
          </w:hyperlink>
          <w:r w:rsidR="007C3E5D" w:rsidRPr="003440B6">
            <w:rPr>
              <w:rStyle w:val="Hyperlink"/>
              <w:noProof/>
              <w:color w:val="auto"/>
            </w:rPr>
            <w:t>14</w:t>
          </w:r>
        </w:p>
        <w:p w:rsidR="001A0AD4" w:rsidRPr="003440B6" w:rsidRDefault="007C3E5D" w:rsidP="005A7A5B">
          <w:pPr>
            <w:pStyle w:val="TOC3"/>
            <w:tabs>
              <w:tab w:val="right" w:leader="dot" w:pos="9890"/>
            </w:tabs>
            <w:spacing w:line="240" w:lineRule="auto"/>
            <w:ind w:left="0"/>
            <w:rPr>
              <w:rStyle w:val="Hyperlink"/>
              <w:noProof/>
              <w:color w:val="auto"/>
            </w:rPr>
          </w:pPr>
          <w:r w:rsidRPr="003440B6">
            <w:rPr>
              <w:noProof/>
              <w:u w:val="single"/>
            </w:rPr>
            <w:t xml:space="preserve"> </w:t>
          </w:r>
          <w:hyperlink r:id="rId45" w:anchor="_Toc324230405" w:history="1">
            <w:r w:rsidRPr="003440B6">
              <w:rPr>
                <w:rStyle w:val="Hyperlink"/>
                <w:rFonts w:cstheme="minorHAnsi"/>
                <w:noProof/>
                <w:color w:val="auto"/>
              </w:rPr>
              <w:t>4.2.5 OPERATIONAL FEASIBILITY</w:t>
            </w:r>
            <w:r w:rsidR="001A0AD4" w:rsidRPr="003440B6">
              <w:rPr>
                <w:rStyle w:val="Hyperlink"/>
                <w:noProof/>
                <w:webHidden/>
                <w:color w:val="auto"/>
              </w:rPr>
              <w:tab/>
            </w:r>
          </w:hyperlink>
          <w:r w:rsidRPr="003440B6">
            <w:rPr>
              <w:rStyle w:val="Hyperlink"/>
              <w:noProof/>
              <w:color w:val="auto"/>
            </w:rPr>
            <w:t>14</w:t>
          </w:r>
        </w:p>
        <w:p w:rsidR="007C3E5D" w:rsidRPr="003440B6" w:rsidRDefault="000275B9" w:rsidP="007C3E5D">
          <w:pPr>
            <w:pStyle w:val="TOC2"/>
            <w:tabs>
              <w:tab w:val="right" w:leader="dot" w:pos="9890"/>
            </w:tabs>
            <w:spacing w:line="240" w:lineRule="auto"/>
            <w:ind w:left="0"/>
            <w:rPr>
              <w:noProof/>
              <w:sz w:val="22"/>
              <w:u w:val="single"/>
            </w:rPr>
          </w:pPr>
          <w:hyperlink r:id="rId46" w:anchor="_Toc324230403" w:history="1">
            <w:r w:rsidR="00DB0BFD" w:rsidRPr="003440B6">
              <w:rPr>
                <w:rStyle w:val="Hyperlink"/>
                <w:noProof/>
              </w:rPr>
              <w:t xml:space="preserve">4.3.1 </w:t>
            </w:r>
            <w:r w:rsidR="007C3E5D" w:rsidRPr="003440B6">
              <w:rPr>
                <w:rStyle w:val="Hyperlink"/>
                <w:noProof/>
              </w:rPr>
              <w:t>FUNCTIONAL REQUIREMENTS</w:t>
            </w:r>
            <w:r w:rsidR="007C3E5D" w:rsidRPr="003440B6">
              <w:rPr>
                <w:rStyle w:val="Hyperlink"/>
                <w:noProof/>
                <w:webHidden/>
              </w:rPr>
              <w:tab/>
            </w:r>
          </w:hyperlink>
          <w:r w:rsidR="00DB0BFD" w:rsidRPr="003440B6">
            <w:rPr>
              <w:rStyle w:val="Hyperlink"/>
              <w:noProof/>
              <w:color w:val="auto"/>
              <w:u w:val="none"/>
            </w:rPr>
            <w:t>15</w:t>
          </w:r>
        </w:p>
        <w:p w:rsidR="007C3E5D" w:rsidRPr="003440B6" w:rsidRDefault="000275B9" w:rsidP="007C3E5D">
          <w:pPr>
            <w:pStyle w:val="TOC2"/>
            <w:tabs>
              <w:tab w:val="right" w:leader="dot" w:pos="9890"/>
            </w:tabs>
            <w:spacing w:line="240" w:lineRule="auto"/>
            <w:ind w:left="0"/>
            <w:rPr>
              <w:noProof/>
              <w:sz w:val="22"/>
              <w:u w:val="single"/>
            </w:rPr>
          </w:pPr>
          <w:hyperlink r:id="rId47" w:anchor="_Toc324230403" w:history="1">
            <w:r w:rsidR="00DB0BFD" w:rsidRPr="003440B6">
              <w:rPr>
                <w:rStyle w:val="Hyperlink"/>
                <w:noProof/>
              </w:rPr>
              <w:t>4.3.2 NON FUNCTIONAL REQUIREMENTS</w:t>
            </w:r>
            <w:r w:rsidR="007C3E5D" w:rsidRPr="003440B6">
              <w:rPr>
                <w:rStyle w:val="Hyperlink"/>
                <w:noProof/>
                <w:webHidden/>
              </w:rPr>
              <w:tab/>
            </w:r>
          </w:hyperlink>
          <w:r w:rsidR="00DB0BFD" w:rsidRPr="003440B6">
            <w:rPr>
              <w:rStyle w:val="Hyperlink"/>
              <w:noProof/>
              <w:color w:val="auto"/>
            </w:rPr>
            <w:t>15</w:t>
          </w:r>
        </w:p>
        <w:p w:rsidR="007C3E5D" w:rsidRPr="003440B6" w:rsidRDefault="000275B9" w:rsidP="007C3E5D">
          <w:pPr>
            <w:pStyle w:val="TOC2"/>
            <w:tabs>
              <w:tab w:val="right" w:leader="dot" w:pos="9890"/>
            </w:tabs>
            <w:spacing w:line="240" w:lineRule="auto"/>
            <w:ind w:left="0"/>
            <w:rPr>
              <w:noProof/>
              <w:sz w:val="22"/>
              <w:u w:val="single"/>
            </w:rPr>
          </w:pPr>
          <w:hyperlink r:id="rId48" w:anchor="_Toc324230403" w:history="1">
            <w:r w:rsidR="00DB0BFD" w:rsidRPr="003440B6">
              <w:rPr>
                <w:rStyle w:val="Hyperlink"/>
                <w:noProof/>
              </w:rPr>
              <w:t>4.4 SYSTEM ANALYSIS MODELS</w:t>
            </w:r>
            <w:r w:rsidR="007C3E5D" w:rsidRPr="003440B6">
              <w:rPr>
                <w:rStyle w:val="Hyperlink"/>
                <w:noProof/>
                <w:webHidden/>
              </w:rPr>
              <w:tab/>
            </w:r>
          </w:hyperlink>
          <w:r w:rsidR="00DB0BFD" w:rsidRPr="003440B6">
            <w:rPr>
              <w:rStyle w:val="Hyperlink"/>
              <w:noProof/>
              <w:color w:val="auto"/>
            </w:rPr>
            <w:t>15</w:t>
          </w:r>
        </w:p>
        <w:p w:rsidR="00DB0BFD" w:rsidRPr="003440B6" w:rsidRDefault="000275B9" w:rsidP="00DB0BFD">
          <w:pPr>
            <w:pStyle w:val="TOC2"/>
            <w:tabs>
              <w:tab w:val="right" w:leader="dot" w:pos="9890"/>
            </w:tabs>
            <w:spacing w:line="240" w:lineRule="auto"/>
            <w:ind w:left="0"/>
            <w:rPr>
              <w:rStyle w:val="Hyperlink"/>
              <w:noProof/>
              <w:u w:val="none"/>
            </w:rPr>
          </w:pPr>
          <w:hyperlink r:id="rId49" w:anchor="_Toc324230403" w:history="1">
            <w:r w:rsidR="00DB0BFD" w:rsidRPr="003440B6">
              <w:rPr>
                <w:rStyle w:val="Hyperlink"/>
                <w:noProof/>
              </w:rPr>
              <w:t>4.4.1 USE CASE DIAGRAM</w:t>
            </w:r>
            <w:r w:rsidR="00DB0BFD" w:rsidRPr="003440B6">
              <w:rPr>
                <w:rStyle w:val="Hyperlink"/>
                <w:noProof/>
                <w:webHidden/>
              </w:rPr>
              <w:tab/>
            </w:r>
          </w:hyperlink>
          <w:r w:rsidR="00DB0BFD" w:rsidRPr="003440B6">
            <w:rPr>
              <w:rStyle w:val="Hyperlink"/>
              <w:noProof/>
              <w:color w:val="auto"/>
              <w:u w:val="none"/>
            </w:rPr>
            <w:t>16</w:t>
          </w:r>
        </w:p>
        <w:p w:rsidR="00DB0BFD" w:rsidRPr="003440B6" w:rsidRDefault="000275B9" w:rsidP="00DB0BFD">
          <w:pPr>
            <w:pStyle w:val="TOC2"/>
            <w:tabs>
              <w:tab w:val="right" w:leader="dot" w:pos="9890"/>
            </w:tabs>
            <w:spacing w:line="240" w:lineRule="auto"/>
            <w:ind w:left="0"/>
            <w:rPr>
              <w:rStyle w:val="Hyperlink"/>
              <w:noProof/>
              <w:u w:val="none"/>
            </w:rPr>
          </w:pPr>
          <w:hyperlink r:id="rId50" w:anchor="_Toc324230403" w:history="1">
            <w:r w:rsidR="00DB0BFD" w:rsidRPr="003440B6">
              <w:rPr>
                <w:rStyle w:val="Hyperlink"/>
                <w:noProof/>
              </w:rPr>
              <w:t>4.4.2 ENTITY RELATIONAL MODEL</w:t>
            </w:r>
            <w:r w:rsidR="00DB0BFD" w:rsidRPr="003440B6">
              <w:rPr>
                <w:rStyle w:val="Hyperlink"/>
                <w:noProof/>
                <w:webHidden/>
              </w:rPr>
              <w:tab/>
            </w:r>
          </w:hyperlink>
          <w:r w:rsidR="00DB0BFD" w:rsidRPr="003440B6">
            <w:rPr>
              <w:rStyle w:val="Hyperlink"/>
              <w:noProof/>
              <w:color w:val="auto"/>
              <w:u w:val="none"/>
            </w:rPr>
            <w:t>17</w:t>
          </w:r>
        </w:p>
        <w:p w:rsidR="00CB700F" w:rsidRPr="003440B6" w:rsidRDefault="00CB700F" w:rsidP="00CB700F">
          <w:pPr>
            <w:rPr>
              <w:u w:val="single"/>
              <w:lang w:val="en-US" w:eastAsia="en-US" w:bidi="ar-SA"/>
            </w:rPr>
          </w:pPr>
        </w:p>
        <w:p w:rsidR="00CB700F" w:rsidRPr="003440B6" w:rsidRDefault="000275B9" w:rsidP="00CB700F">
          <w:pPr>
            <w:pStyle w:val="TOC2"/>
            <w:tabs>
              <w:tab w:val="right" w:leader="dot" w:pos="9890"/>
            </w:tabs>
            <w:spacing w:line="240" w:lineRule="auto"/>
            <w:ind w:left="0"/>
            <w:rPr>
              <w:noProof/>
              <w:sz w:val="22"/>
              <w:u w:val="single"/>
            </w:rPr>
          </w:pPr>
          <w:hyperlink r:id="rId51" w:anchor="_Toc324230403" w:history="1">
            <w:r w:rsidR="00CB700F" w:rsidRPr="003440B6">
              <w:rPr>
                <w:rStyle w:val="Hyperlink"/>
                <w:noProof/>
              </w:rPr>
              <w:t>5.0 SYSTEM DESIGN</w:t>
            </w:r>
            <w:r w:rsidR="00CB700F" w:rsidRPr="003440B6">
              <w:rPr>
                <w:rStyle w:val="Hyperlink"/>
                <w:noProof/>
                <w:webHidden/>
              </w:rPr>
              <w:tab/>
            </w:r>
          </w:hyperlink>
          <w:r w:rsidR="00CB700F" w:rsidRPr="003440B6">
            <w:rPr>
              <w:rStyle w:val="Hyperlink"/>
              <w:noProof/>
              <w:color w:val="auto"/>
              <w:u w:val="none"/>
            </w:rPr>
            <w:t>18</w:t>
          </w:r>
        </w:p>
        <w:p w:rsidR="00CB700F" w:rsidRPr="003440B6" w:rsidRDefault="000275B9" w:rsidP="00CB700F">
          <w:pPr>
            <w:pStyle w:val="TOC2"/>
            <w:tabs>
              <w:tab w:val="right" w:leader="dot" w:pos="9890"/>
            </w:tabs>
            <w:spacing w:line="240" w:lineRule="auto"/>
            <w:ind w:left="0"/>
            <w:rPr>
              <w:rStyle w:val="Hyperlink"/>
              <w:noProof/>
              <w:color w:val="auto"/>
            </w:rPr>
          </w:pPr>
          <w:hyperlink r:id="rId52" w:anchor="_Toc324230403" w:history="1">
            <w:r w:rsidR="00CB700F" w:rsidRPr="003440B6">
              <w:rPr>
                <w:rStyle w:val="Hyperlink"/>
                <w:noProof/>
              </w:rPr>
              <w:t>5.1 ARCHITECTURAL DESIGN</w:t>
            </w:r>
            <w:r w:rsidR="00CB700F" w:rsidRPr="003440B6">
              <w:rPr>
                <w:rStyle w:val="Hyperlink"/>
                <w:noProof/>
                <w:webHidden/>
              </w:rPr>
              <w:tab/>
            </w:r>
          </w:hyperlink>
          <w:r w:rsidR="00CB700F" w:rsidRPr="003440B6">
            <w:rPr>
              <w:rStyle w:val="Hyperlink"/>
              <w:noProof/>
              <w:color w:val="auto"/>
            </w:rPr>
            <w:t>18</w:t>
          </w:r>
        </w:p>
        <w:p w:rsidR="00CB700F" w:rsidRPr="003440B6" w:rsidRDefault="000275B9" w:rsidP="00CB700F">
          <w:pPr>
            <w:pStyle w:val="TOC2"/>
            <w:tabs>
              <w:tab w:val="right" w:leader="dot" w:pos="9890"/>
            </w:tabs>
            <w:spacing w:line="240" w:lineRule="auto"/>
            <w:ind w:left="0"/>
            <w:rPr>
              <w:rStyle w:val="Hyperlink"/>
              <w:noProof/>
              <w:color w:val="auto"/>
            </w:rPr>
          </w:pPr>
          <w:hyperlink r:id="rId53" w:anchor="_Toc324230403" w:history="1">
            <w:r w:rsidR="00CB700F" w:rsidRPr="003440B6">
              <w:rPr>
                <w:rStyle w:val="Hyperlink"/>
                <w:noProof/>
              </w:rPr>
              <w:t>5.2 DATABASE DESIGN</w:t>
            </w:r>
            <w:r w:rsidR="00CB700F" w:rsidRPr="003440B6">
              <w:rPr>
                <w:rStyle w:val="Hyperlink"/>
                <w:noProof/>
                <w:webHidden/>
              </w:rPr>
              <w:tab/>
            </w:r>
          </w:hyperlink>
          <w:r w:rsidR="00CB700F" w:rsidRPr="003440B6">
            <w:rPr>
              <w:rStyle w:val="Hyperlink"/>
              <w:noProof/>
              <w:color w:val="auto"/>
            </w:rPr>
            <w:t>18</w:t>
          </w:r>
        </w:p>
        <w:p w:rsidR="00CB700F" w:rsidRPr="003440B6" w:rsidRDefault="000275B9" w:rsidP="00CB700F">
          <w:pPr>
            <w:pStyle w:val="TOC2"/>
            <w:tabs>
              <w:tab w:val="right" w:leader="dot" w:pos="9890"/>
            </w:tabs>
            <w:spacing w:line="240" w:lineRule="auto"/>
            <w:ind w:left="0"/>
            <w:rPr>
              <w:rStyle w:val="Hyperlink"/>
              <w:noProof/>
              <w:color w:val="auto"/>
            </w:rPr>
          </w:pPr>
          <w:hyperlink r:id="rId54" w:anchor="_Toc324230403" w:history="1">
            <w:r w:rsidR="00CB700F" w:rsidRPr="003440B6">
              <w:rPr>
                <w:rStyle w:val="Hyperlink"/>
                <w:noProof/>
              </w:rPr>
              <w:t>5.3 USER INTERFACE DESIGN</w:t>
            </w:r>
            <w:r w:rsidR="00CB700F" w:rsidRPr="003440B6">
              <w:rPr>
                <w:rStyle w:val="Hyperlink"/>
                <w:noProof/>
                <w:webHidden/>
              </w:rPr>
              <w:tab/>
            </w:r>
          </w:hyperlink>
          <w:r w:rsidR="00CB700F" w:rsidRPr="003440B6">
            <w:rPr>
              <w:rStyle w:val="Hyperlink"/>
              <w:noProof/>
              <w:color w:val="auto"/>
            </w:rPr>
            <w:t>18</w:t>
          </w:r>
        </w:p>
        <w:p w:rsidR="007429C7" w:rsidRPr="003440B6" w:rsidRDefault="007429C7" w:rsidP="007429C7">
          <w:pPr>
            <w:pStyle w:val="TOC1"/>
            <w:tabs>
              <w:tab w:val="right" w:leader="dot" w:pos="9890"/>
            </w:tabs>
            <w:spacing w:line="240" w:lineRule="auto"/>
            <w:rPr>
              <w:u w:val="single"/>
            </w:rPr>
          </w:pPr>
        </w:p>
        <w:p w:rsidR="007429C7" w:rsidRPr="003440B6" w:rsidRDefault="000275B9" w:rsidP="007429C7">
          <w:pPr>
            <w:pStyle w:val="TOC1"/>
            <w:tabs>
              <w:tab w:val="right" w:leader="dot" w:pos="9890"/>
            </w:tabs>
            <w:spacing w:line="240" w:lineRule="auto"/>
            <w:rPr>
              <w:noProof/>
              <w:sz w:val="22"/>
              <w:u w:val="single"/>
            </w:rPr>
          </w:pPr>
          <w:hyperlink r:id="rId55" w:anchor="_Toc324230409" w:history="1">
            <w:r w:rsidR="007429C7" w:rsidRPr="003440B6">
              <w:rPr>
                <w:rStyle w:val="Hyperlink"/>
                <w:noProof/>
                <w:color w:val="auto"/>
              </w:rPr>
              <w:t>6.0 RESOURCES</w:t>
            </w:r>
            <w:r w:rsidR="007429C7" w:rsidRPr="003440B6">
              <w:rPr>
                <w:rStyle w:val="Hyperlink"/>
                <w:noProof/>
                <w:webHidden/>
                <w:color w:val="auto"/>
              </w:rPr>
              <w:tab/>
            </w:r>
          </w:hyperlink>
          <w:r w:rsidR="007429C7" w:rsidRPr="003440B6">
            <w:rPr>
              <w:rStyle w:val="Hyperlink"/>
              <w:noProof/>
              <w:color w:val="auto"/>
            </w:rPr>
            <w:t>22</w:t>
          </w:r>
        </w:p>
        <w:p w:rsidR="007429C7" w:rsidRPr="003440B6" w:rsidRDefault="000275B9" w:rsidP="007429C7">
          <w:pPr>
            <w:pStyle w:val="TOC1"/>
            <w:tabs>
              <w:tab w:val="right" w:leader="dot" w:pos="9890"/>
            </w:tabs>
            <w:spacing w:line="240" w:lineRule="auto"/>
            <w:rPr>
              <w:noProof/>
              <w:sz w:val="22"/>
              <w:u w:val="single"/>
            </w:rPr>
          </w:pPr>
          <w:hyperlink r:id="rId56" w:anchor="_Toc324230409" w:history="1">
            <w:r w:rsidR="007429C7" w:rsidRPr="003440B6">
              <w:rPr>
                <w:rStyle w:val="Hyperlink"/>
                <w:noProof/>
                <w:color w:val="auto"/>
              </w:rPr>
              <w:t>6.0 HARDWARE</w:t>
            </w:r>
            <w:r w:rsidR="007429C7" w:rsidRPr="003440B6">
              <w:rPr>
                <w:rStyle w:val="Hyperlink"/>
                <w:noProof/>
                <w:webHidden/>
                <w:color w:val="auto"/>
              </w:rPr>
              <w:tab/>
            </w:r>
          </w:hyperlink>
          <w:r w:rsidR="007429C7" w:rsidRPr="003440B6">
            <w:rPr>
              <w:rStyle w:val="Hyperlink"/>
              <w:noProof/>
              <w:color w:val="auto"/>
            </w:rPr>
            <w:t>22</w:t>
          </w:r>
        </w:p>
        <w:p w:rsidR="007429C7" w:rsidRPr="003440B6" w:rsidRDefault="000275B9" w:rsidP="007429C7">
          <w:pPr>
            <w:pStyle w:val="TOC1"/>
            <w:tabs>
              <w:tab w:val="right" w:leader="dot" w:pos="9890"/>
            </w:tabs>
            <w:spacing w:line="240" w:lineRule="auto"/>
            <w:rPr>
              <w:noProof/>
              <w:sz w:val="22"/>
              <w:u w:val="single"/>
            </w:rPr>
          </w:pPr>
          <w:hyperlink r:id="rId57" w:anchor="_Toc324230409" w:history="1">
            <w:r w:rsidR="007429C7" w:rsidRPr="003440B6">
              <w:rPr>
                <w:rStyle w:val="Hyperlink"/>
                <w:noProof/>
                <w:color w:val="auto"/>
              </w:rPr>
              <w:t>6.0 SOFTWARE</w:t>
            </w:r>
            <w:r w:rsidR="007429C7" w:rsidRPr="003440B6">
              <w:rPr>
                <w:rStyle w:val="Hyperlink"/>
                <w:noProof/>
                <w:webHidden/>
                <w:color w:val="auto"/>
              </w:rPr>
              <w:tab/>
            </w:r>
          </w:hyperlink>
          <w:r w:rsidR="007429C7" w:rsidRPr="003440B6">
            <w:rPr>
              <w:rStyle w:val="Hyperlink"/>
              <w:noProof/>
              <w:color w:val="auto"/>
            </w:rPr>
            <w:t>22</w:t>
          </w:r>
        </w:p>
        <w:p w:rsidR="007C3E5D" w:rsidRPr="003440B6" w:rsidRDefault="007C3E5D" w:rsidP="007C3E5D">
          <w:pPr>
            <w:rPr>
              <w:u w:val="single"/>
              <w:lang w:val="en-US" w:eastAsia="en-US" w:bidi="ar-SA"/>
            </w:rPr>
          </w:pPr>
        </w:p>
        <w:p w:rsidR="001A0AD4" w:rsidRPr="003440B6" w:rsidRDefault="000275B9" w:rsidP="005A7A5B">
          <w:pPr>
            <w:pStyle w:val="TOC1"/>
            <w:tabs>
              <w:tab w:val="right" w:leader="dot" w:pos="9890"/>
            </w:tabs>
            <w:spacing w:line="240" w:lineRule="auto"/>
            <w:rPr>
              <w:noProof/>
              <w:sz w:val="22"/>
              <w:u w:val="single"/>
            </w:rPr>
          </w:pPr>
          <w:hyperlink r:id="rId58" w:anchor="_Toc324230409" w:history="1">
            <w:r w:rsidR="00162751" w:rsidRPr="003440B6">
              <w:rPr>
                <w:rStyle w:val="Hyperlink"/>
                <w:noProof/>
                <w:color w:val="auto"/>
              </w:rPr>
              <w:t>6</w:t>
            </w:r>
            <w:r w:rsidR="001A0AD4" w:rsidRPr="003440B6">
              <w:rPr>
                <w:rStyle w:val="Hyperlink"/>
                <w:noProof/>
                <w:color w:val="auto"/>
              </w:rPr>
              <w:t>.0 PROJECT WORK PLAN</w:t>
            </w:r>
            <w:r w:rsidR="001A0AD4" w:rsidRPr="003440B6">
              <w:rPr>
                <w:rStyle w:val="Hyperlink"/>
                <w:noProof/>
                <w:webHidden/>
                <w:color w:val="auto"/>
              </w:rPr>
              <w:tab/>
            </w:r>
          </w:hyperlink>
          <w:r w:rsidR="007429C7" w:rsidRPr="003440B6">
            <w:rPr>
              <w:rStyle w:val="Hyperlink"/>
              <w:noProof/>
              <w:color w:val="auto"/>
            </w:rPr>
            <w:t>23</w:t>
          </w:r>
        </w:p>
        <w:p w:rsidR="001A0AD4" w:rsidRPr="003440B6" w:rsidRDefault="000275B9" w:rsidP="005A7A5B">
          <w:pPr>
            <w:pStyle w:val="TOC2"/>
            <w:tabs>
              <w:tab w:val="right" w:leader="dot" w:pos="9890"/>
            </w:tabs>
            <w:spacing w:line="240" w:lineRule="auto"/>
            <w:rPr>
              <w:noProof/>
              <w:sz w:val="22"/>
              <w:u w:val="single"/>
            </w:rPr>
          </w:pPr>
          <w:hyperlink r:id="rId59" w:anchor="_Toc324230411" w:history="1">
            <w:r w:rsidR="00162751" w:rsidRPr="003440B6">
              <w:rPr>
                <w:rStyle w:val="Hyperlink"/>
                <w:noProof/>
                <w:color w:val="auto"/>
              </w:rPr>
              <w:t>6</w:t>
            </w:r>
            <w:r w:rsidR="00E37B18" w:rsidRPr="003440B6">
              <w:rPr>
                <w:rStyle w:val="Hyperlink"/>
                <w:noProof/>
                <w:color w:val="auto"/>
              </w:rPr>
              <w:t>.1 PROJECT TIMELINE</w:t>
            </w:r>
            <w:r w:rsidR="001A0AD4" w:rsidRPr="003440B6">
              <w:rPr>
                <w:rStyle w:val="Hyperlink"/>
                <w:noProof/>
                <w:webHidden/>
                <w:color w:val="auto"/>
              </w:rPr>
              <w:tab/>
            </w:r>
          </w:hyperlink>
          <w:r w:rsidR="007429C7" w:rsidRPr="003440B6">
            <w:rPr>
              <w:rStyle w:val="Hyperlink"/>
              <w:noProof/>
              <w:color w:val="auto"/>
            </w:rPr>
            <w:t>23</w:t>
          </w:r>
        </w:p>
        <w:p w:rsidR="001A0AD4" w:rsidRPr="003440B6" w:rsidRDefault="000275B9" w:rsidP="005A7A5B">
          <w:pPr>
            <w:pStyle w:val="TOC2"/>
            <w:tabs>
              <w:tab w:val="right" w:leader="dot" w:pos="9890"/>
            </w:tabs>
            <w:spacing w:line="240" w:lineRule="auto"/>
            <w:rPr>
              <w:noProof/>
              <w:sz w:val="22"/>
              <w:u w:val="single"/>
            </w:rPr>
          </w:pPr>
          <w:hyperlink r:id="rId60" w:anchor="_Toc324230412" w:history="1">
            <w:r w:rsidR="00162751" w:rsidRPr="003440B6">
              <w:rPr>
                <w:rStyle w:val="Hyperlink"/>
                <w:noProof/>
                <w:color w:val="auto"/>
              </w:rPr>
              <w:t>6</w:t>
            </w:r>
            <w:r w:rsidR="00E37B18" w:rsidRPr="003440B6">
              <w:rPr>
                <w:rStyle w:val="Hyperlink"/>
                <w:noProof/>
                <w:color w:val="auto"/>
              </w:rPr>
              <w:t>.2 GANTT CHART</w:t>
            </w:r>
            <w:r w:rsidR="001A0AD4" w:rsidRPr="003440B6">
              <w:rPr>
                <w:rStyle w:val="Hyperlink"/>
                <w:noProof/>
                <w:webHidden/>
                <w:color w:val="auto"/>
              </w:rPr>
              <w:tab/>
            </w:r>
          </w:hyperlink>
          <w:r w:rsidR="007429C7" w:rsidRPr="003440B6">
            <w:rPr>
              <w:rStyle w:val="Hyperlink"/>
              <w:noProof/>
              <w:color w:val="auto"/>
            </w:rPr>
            <w:t>23</w:t>
          </w:r>
        </w:p>
        <w:p w:rsidR="001A0AD4" w:rsidRPr="003440B6" w:rsidRDefault="000275B9" w:rsidP="005A7A5B">
          <w:pPr>
            <w:pStyle w:val="TOC1"/>
            <w:tabs>
              <w:tab w:val="right" w:leader="dot" w:pos="9890"/>
            </w:tabs>
            <w:spacing w:line="240" w:lineRule="auto"/>
            <w:rPr>
              <w:noProof/>
              <w:sz w:val="22"/>
              <w:u w:val="single"/>
            </w:rPr>
          </w:pPr>
          <w:hyperlink r:id="rId61" w:anchor="_Toc324230413" w:history="1">
            <w:r w:rsidR="00162751" w:rsidRPr="003440B6">
              <w:rPr>
                <w:rStyle w:val="Hyperlink"/>
                <w:noProof/>
              </w:rPr>
              <w:t>7</w:t>
            </w:r>
            <w:r w:rsidR="001A0AD4" w:rsidRPr="003440B6">
              <w:rPr>
                <w:rStyle w:val="Hyperlink"/>
                <w:noProof/>
              </w:rPr>
              <w:t>.0 REFERENCES AND BIBILIOGRAPHY</w:t>
            </w:r>
            <w:r w:rsidR="001A0AD4" w:rsidRPr="003440B6">
              <w:rPr>
                <w:rStyle w:val="Hyperlink"/>
                <w:noProof/>
                <w:webHidden/>
              </w:rPr>
              <w:tab/>
            </w:r>
          </w:hyperlink>
          <w:r w:rsidR="007429C7" w:rsidRPr="003440B6">
            <w:rPr>
              <w:rStyle w:val="Hyperlink"/>
              <w:noProof/>
              <w:color w:val="auto"/>
            </w:rPr>
            <w:t>24</w:t>
          </w:r>
        </w:p>
        <w:p w:rsidR="0044348C" w:rsidRPr="000400D6" w:rsidRDefault="001A0AD4" w:rsidP="005A7A5B">
          <w:pPr>
            <w:rPr>
              <w:i/>
              <w:sz w:val="22"/>
            </w:rPr>
          </w:pPr>
          <w:r>
            <w:rPr>
              <w:b/>
              <w:bCs/>
              <w:noProof/>
            </w:rPr>
            <w:fldChar w:fldCharType="end"/>
          </w:r>
        </w:p>
      </w:sdtContent>
    </w:sdt>
    <w:p w:rsidR="000400D6" w:rsidRDefault="000400D6" w:rsidP="000400D6">
      <w:pPr>
        <w:pStyle w:val="Standard"/>
        <w:spacing w:line="360" w:lineRule="auto"/>
        <w:rPr>
          <w:b/>
        </w:rPr>
      </w:pPr>
    </w:p>
    <w:p w:rsidR="000400D6" w:rsidRDefault="000400D6" w:rsidP="000400D6">
      <w:pPr>
        <w:pStyle w:val="Standard"/>
        <w:spacing w:line="360" w:lineRule="auto"/>
        <w:rPr>
          <w:b/>
        </w:rPr>
      </w:pPr>
      <w:r>
        <w:rPr>
          <w:b/>
        </w:rPr>
        <w:t>LIST OF ABBREVIATION</w:t>
      </w:r>
    </w:p>
    <w:p w:rsidR="000400D6" w:rsidRPr="003E7ADB" w:rsidRDefault="000400D6" w:rsidP="000400D6">
      <w:pPr>
        <w:pStyle w:val="NoSpacing"/>
      </w:pPr>
      <w:r w:rsidRPr="003E7ADB">
        <w:t>SMS    -</w:t>
      </w:r>
      <w:r w:rsidRPr="003E7ADB">
        <w:tab/>
        <w:t>Short Message Service</w:t>
      </w:r>
    </w:p>
    <w:p w:rsidR="000400D6" w:rsidRPr="003E7ADB" w:rsidRDefault="000400D6" w:rsidP="000400D6">
      <w:pPr>
        <w:pStyle w:val="NoSpacing"/>
      </w:pPr>
      <w:r w:rsidRPr="003E7ADB">
        <w:t>MOLD  -</w:t>
      </w:r>
      <w:r w:rsidRPr="003E7ADB">
        <w:tab/>
        <w:t>Ministry Of Livestock Development</w:t>
      </w:r>
    </w:p>
    <w:p w:rsidR="000400D6" w:rsidRPr="003E7ADB" w:rsidRDefault="000400D6" w:rsidP="000400D6">
      <w:pPr>
        <w:pStyle w:val="NoSpacing"/>
      </w:pPr>
      <w:r w:rsidRPr="003E7ADB">
        <w:t>USAID -</w:t>
      </w:r>
      <w:r w:rsidRPr="003E7ADB">
        <w:tab/>
        <w:t>United States Agency for International Development</w:t>
      </w:r>
    </w:p>
    <w:p w:rsidR="000400D6" w:rsidRPr="003E7ADB" w:rsidRDefault="000400D6" w:rsidP="000400D6">
      <w:pPr>
        <w:pStyle w:val="NoSpacing"/>
      </w:pPr>
      <w:r w:rsidRPr="003E7ADB">
        <w:t xml:space="preserve">RAM     - </w:t>
      </w:r>
      <w:r w:rsidRPr="003E7ADB">
        <w:tab/>
        <w:t xml:space="preserve"> Random Access Memory</w:t>
      </w:r>
    </w:p>
    <w:p w:rsidR="000400D6" w:rsidRDefault="000400D6" w:rsidP="000400D6">
      <w:pPr>
        <w:pStyle w:val="NoSpacing"/>
      </w:pPr>
      <w:r w:rsidRPr="003E7ADB">
        <w:t xml:space="preserve">LAMP    - </w:t>
      </w:r>
      <w:r w:rsidRPr="003E7ADB">
        <w:tab/>
        <w:t>Linux Apache MySQL PHP</w:t>
      </w:r>
    </w:p>
    <w:p w:rsidR="000400D6" w:rsidRDefault="000400D6" w:rsidP="000400D6">
      <w:pPr>
        <w:pStyle w:val="NoSpacing"/>
      </w:pPr>
      <w:r>
        <w:t>GSM</w:t>
      </w:r>
      <w:r>
        <w:tab/>
        <w:t>-</w:t>
      </w:r>
      <w:r>
        <w:tab/>
        <w:t>Global Systems for Mobile</w:t>
      </w:r>
    </w:p>
    <w:p w:rsidR="0089776A" w:rsidRDefault="0089776A" w:rsidP="000400D6">
      <w:pPr>
        <w:pStyle w:val="NoSpacing"/>
      </w:pPr>
      <w:r>
        <w:t>PCDART-     Personal Computer Direct Access to Records by Telephony.</w:t>
      </w:r>
    </w:p>
    <w:p w:rsidR="00D057E3" w:rsidRDefault="00D057E3" w:rsidP="000400D6">
      <w:pPr>
        <w:pStyle w:val="NoSpacing"/>
      </w:pPr>
      <w:r>
        <w:lastRenderedPageBreak/>
        <w:t>HTTP-</w:t>
      </w:r>
    </w:p>
    <w:p w:rsidR="00D057E3" w:rsidRDefault="00D057E3" w:rsidP="000400D6">
      <w:pPr>
        <w:pStyle w:val="NoSpacing"/>
      </w:pPr>
      <w:r>
        <w:t>API-</w:t>
      </w:r>
    </w:p>
    <w:p w:rsidR="00D057E3" w:rsidRDefault="00D057E3" w:rsidP="000400D6">
      <w:pPr>
        <w:pStyle w:val="NoSpacing"/>
      </w:pPr>
      <w:r>
        <w:t>HTML-</w:t>
      </w:r>
    </w:p>
    <w:p w:rsidR="003815CC" w:rsidRPr="0090567E" w:rsidRDefault="003815CC" w:rsidP="000400D6">
      <w:pPr>
        <w:pStyle w:val="NoSpacing"/>
      </w:pPr>
      <w:r>
        <w:t>DFD- Data Flow Diagram.</w:t>
      </w:r>
    </w:p>
    <w:p w:rsidR="001A0AD4" w:rsidRDefault="001A0AD4" w:rsidP="000400D6">
      <w:pPr>
        <w:pStyle w:val="NoSpacing"/>
        <w:rPr>
          <w:b/>
        </w:rPr>
      </w:pPr>
    </w:p>
    <w:p w:rsidR="001615E1" w:rsidRDefault="001615E1" w:rsidP="001615E1">
      <w:pPr>
        <w:pStyle w:val="Standard"/>
        <w:spacing w:line="360" w:lineRule="auto"/>
        <w:rPr>
          <w:b/>
        </w:rPr>
      </w:pPr>
    </w:p>
    <w:p w:rsidR="00573D6D" w:rsidRPr="00404116" w:rsidRDefault="000400D6" w:rsidP="00573D6D">
      <w:pPr>
        <w:suppressAutoHyphens w:val="0"/>
        <w:rPr>
          <w:rFonts w:cs="Times New Roman"/>
          <w:b/>
          <w:sz w:val="28"/>
          <w:szCs w:val="28"/>
        </w:rPr>
      </w:pPr>
      <w:r w:rsidRPr="00404116">
        <w:rPr>
          <w:rFonts w:cs="Times New Roman"/>
          <w:b/>
          <w:sz w:val="28"/>
          <w:szCs w:val="28"/>
        </w:rPr>
        <w:t>TABLE OF FIGURES</w:t>
      </w:r>
    </w:p>
    <w:p w:rsidR="005714A1" w:rsidRPr="005714A1" w:rsidRDefault="005714A1" w:rsidP="00573D6D">
      <w:pPr>
        <w:suppressAutoHyphens w:val="0"/>
        <w:rPr>
          <w:rFonts w:asciiTheme="majorHAnsi" w:hAnsiTheme="majorHAnsi"/>
          <w:sz w:val="28"/>
          <w:szCs w:val="28"/>
        </w:rPr>
      </w:pPr>
    </w:p>
    <w:p w:rsidR="00573D6D" w:rsidRDefault="00573D6D" w:rsidP="00573D6D">
      <w:pPr>
        <w:suppressAutoHyphens w:val="0"/>
        <w:rPr>
          <w:rFonts w:asciiTheme="majorHAnsi" w:hAnsiTheme="majorHAnsi" w:cstheme="minorHAnsi"/>
          <w:color w:val="333333"/>
          <w:shd w:val="clear" w:color="auto" w:fill="FFFFFF"/>
        </w:rPr>
      </w:pPr>
      <w:r w:rsidRPr="001064D5">
        <w:rPr>
          <w:rFonts w:asciiTheme="majorHAnsi" w:hAnsiTheme="majorHAnsi" w:cstheme="minorHAnsi"/>
          <w:color w:val="333333"/>
          <w:shd w:val="clear" w:color="auto" w:fill="FFFFFF"/>
        </w:rPr>
        <w:t>Figure 1</w:t>
      </w:r>
      <w:r>
        <w:rPr>
          <w:rFonts w:asciiTheme="majorHAnsi" w:hAnsiTheme="majorHAnsi" w:cstheme="minorHAnsi"/>
          <w:color w:val="333333"/>
          <w:shd w:val="clear" w:color="auto" w:fill="FFFFFF"/>
        </w:rPr>
        <w:t xml:space="preserve"> –Agsquared site</w:t>
      </w:r>
      <w:r w:rsidRPr="001064D5">
        <w:rPr>
          <w:rFonts w:asciiTheme="majorHAnsi" w:hAnsiTheme="majorHAnsi" w:cstheme="minorHAnsi"/>
          <w:color w:val="333333"/>
          <w:shd w:val="clear" w:color="auto" w:fill="FFFFFF"/>
        </w:rPr>
        <w:t>…………………………………………..………………………</w:t>
      </w:r>
      <w:r w:rsidR="009D0439">
        <w:rPr>
          <w:rFonts w:asciiTheme="majorHAnsi" w:hAnsiTheme="majorHAnsi" w:cstheme="minorHAnsi"/>
          <w:color w:val="333333"/>
          <w:shd w:val="clear" w:color="auto" w:fill="FFFFFF"/>
        </w:rPr>
        <w:t>……………………………...</w:t>
      </w:r>
      <w:r w:rsidR="00486EF0">
        <w:rPr>
          <w:rFonts w:asciiTheme="majorHAnsi" w:hAnsiTheme="majorHAnsi" w:cstheme="minorHAnsi"/>
          <w:color w:val="333333"/>
          <w:shd w:val="clear" w:color="auto" w:fill="FFFFFF"/>
        </w:rPr>
        <w:t>.</w:t>
      </w:r>
      <w:r w:rsidR="009D0439">
        <w:rPr>
          <w:rFonts w:asciiTheme="majorHAnsi" w:hAnsiTheme="majorHAnsi" w:cstheme="minorHAnsi"/>
          <w:color w:val="333333"/>
          <w:shd w:val="clear" w:color="auto" w:fill="FFFFFF"/>
        </w:rPr>
        <w:t>8</w:t>
      </w:r>
    </w:p>
    <w:p w:rsidR="00573D6D" w:rsidRPr="001064D5" w:rsidRDefault="00573D6D" w:rsidP="00573D6D">
      <w:pPr>
        <w:suppressAutoHyphens w:val="0"/>
        <w:rPr>
          <w:rFonts w:asciiTheme="majorHAnsi" w:hAnsiTheme="majorHAnsi" w:cstheme="minorHAnsi"/>
          <w:color w:val="333333"/>
          <w:shd w:val="clear" w:color="auto" w:fill="FFFFFF"/>
        </w:rPr>
      </w:pPr>
    </w:p>
    <w:p w:rsidR="00573D6D" w:rsidRDefault="00573D6D" w:rsidP="00573D6D">
      <w:pPr>
        <w:suppressAutoHyphens w:val="0"/>
        <w:rPr>
          <w:rFonts w:asciiTheme="majorHAnsi" w:hAnsiTheme="majorHAnsi" w:cstheme="minorHAnsi"/>
          <w:color w:val="333333"/>
          <w:shd w:val="clear" w:color="auto" w:fill="FFFFFF"/>
        </w:rPr>
      </w:pPr>
      <w:r w:rsidRPr="001064D5">
        <w:rPr>
          <w:rFonts w:asciiTheme="majorHAnsi" w:hAnsiTheme="majorHAnsi" w:cstheme="minorHAnsi"/>
          <w:color w:val="333333"/>
          <w:shd w:val="clear" w:color="auto" w:fill="FFFFFF"/>
        </w:rPr>
        <w:t xml:space="preserve">Figure 2 </w:t>
      </w:r>
      <w:r>
        <w:rPr>
          <w:rFonts w:asciiTheme="majorHAnsi" w:hAnsiTheme="majorHAnsi" w:cstheme="minorHAnsi"/>
          <w:color w:val="333333"/>
          <w:shd w:val="clear" w:color="auto" w:fill="FFFFFF"/>
        </w:rPr>
        <w:t>–</w:t>
      </w:r>
      <w:r w:rsidRPr="001064D5">
        <w:rPr>
          <w:rFonts w:asciiTheme="majorHAnsi" w:hAnsiTheme="majorHAnsi" w:cstheme="minorHAnsi"/>
          <w:color w:val="333333"/>
          <w:shd w:val="clear" w:color="auto" w:fill="FFFFFF"/>
        </w:rPr>
        <w:t xml:space="preserve"> </w:t>
      </w:r>
      <w:r>
        <w:rPr>
          <w:rFonts w:asciiTheme="majorHAnsi" w:hAnsiTheme="majorHAnsi" w:cstheme="minorHAnsi"/>
        </w:rPr>
        <w:t>PocketDairy App site</w:t>
      </w:r>
      <w:r w:rsidRPr="001064D5">
        <w:rPr>
          <w:rFonts w:asciiTheme="majorHAnsi" w:hAnsiTheme="majorHAnsi" w:cstheme="minorHAnsi"/>
          <w:color w:val="333333"/>
          <w:shd w:val="clear" w:color="auto" w:fill="FFFFFF"/>
        </w:rPr>
        <w:t xml:space="preserve"> </w:t>
      </w:r>
      <w:r>
        <w:rPr>
          <w:rFonts w:asciiTheme="majorHAnsi" w:hAnsiTheme="majorHAnsi" w:cstheme="minorHAnsi"/>
          <w:color w:val="333333"/>
          <w:shd w:val="clear" w:color="auto" w:fill="FFFFFF"/>
        </w:rPr>
        <w:t>…………….…</w:t>
      </w:r>
      <w:r w:rsidRPr="001064D5">
        <w:rPr>
          <w:rFonts w:asciiTheme="majorHAnsi" w:hAnsiTheme="majorHAnsi" w:cstheme="minorHAnsi"/>
          <w:color w:val="333333"/>
          <w:shd w:val="clear" w:color="auto" w:fill="FFFFFF"/>
        </w:rPr>
        <w:t>…………………………………</w:t>
      </w:r>
      <w:r w:rsidR="009D0439">
        <w:rPr>
          <w:rFonts w:asciiTheme="majorHAnsi" w:hAnsiTheme="majorHAnsi" w:cstheme="minorHAnsi"/>
          <w:color w:val="333333"/>
          <w:shd w:val="clear" w:color="auto" w:fill="FFFFFF"/>
        </w:rPr>
        <w:t>……………………………………..9</w:t>
      </w:r>
    </w:p>
    <w:p w:rsidR="00573D6D" w:rsidRPr="001064D5" w:rsidRDefault="00573D6D" w:rsidP="00573D6D">
      <w:pPr>
        <w:suppressAutoHyphens w:val="0"/>
        <w:rPr>
          <w:rFonts w:asciiTheme="majorHAnsi" w:hAnsiTheme="majorHAnsi" w:cstheme="minorHAnsi"/>
          <w:color w:val="333333"/>
          <w:shd w:val="clear" w:color="auto" w:fill="FFFFFF"/>
        </w:rPr>
      </w:pPr>
    </w:p>
    <w:p w:rsidR="00573D6D" w:rsidRDefault="00573D6D" w:rsidP="00573D6D">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3 – Pioneer Online Record keeping system site…………………</w:t>
      </w:r>
      <w:r w:rsidRPr="001064D5">
        <w:rPr>
          <w:rFonts w:asciiTheme="majorHAnsi" w:hAnsiTheme="majorHAnsi" w:cstheme="minorHAnsi"/>
          <w:color w:val="333333"/>
          <w:shd w:val="clear" w:color="auto" w:fill="FFFFFF"/>
        </w:rPr>
        <w:t>……………</w:t>
      </w:r>
      <w:r w:rsidR="009D0439">
        <w:rPr>
          <w:rFonts w:asciiTheme="majorHAnsi" w:hAnsiTheme="majorHAnsi" w:cstheme="minorHAnsi"/>
          <w:color w:val="333333"/>
          <w:shd w:val="clear" w:color="auto" w:fill="FFFFFF"/>
        </w:rPr>
        <w:t>…….………………….10</w:t>
      </w:r>
    </w:p>
    <w:p w:rsidR="00D41FCB" w:rsidRDefault="00D41FCB" w:rsidP="00D41FCB">
      <w:pPr>
        <w:suppressAutoHyphens w:val="0"/>
        <w:rPr>
          <w:rFonts w:asciiTheme="majorHAnsi" w:hAnsiTheme="majorHAnsi" w:cstheme="minorHAnsi"/>
          <w:color w:val="333333"/>
          <w:shd w:val="clear" w:color="auto" w:fill="FFFFFF"/>
        </w:rPr>
      </w:pPr>
    </w:p>
    <w:p w:rsidR="00D41FCB" w:rsidRDefault="00A14ADF" w:rsidP="00D41FCB">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4</w:t>
      </w:r>
      <w:r w:rsidR="00D41FCB">
        <w:rPr>
          <w:rFonts w:asciiTheme="majorHAnsi" w:hAnsiTheme="majorHAnsi" w:cstheme="minorHAnsi"/>
          <w:color w:val="333333"/>
          <w:shd w:val="clear" w:color="auto" w:fill="FFFFFF"/>
        </w:rPr>
        <w:t xml:space="preserve"> – eCow site………………………………………………….…………………</w:t>
      </w:r>
      <w:r w:rsidR="00D41FCB" w:rsidRPr="001064D5">
        <w:rPr>
          <w:rFonts w:asciiTheme="majorHAnsi" w:hAnsiTheme="majorHAnsi" w:cstheme="minorHAnsi"/>
          <w:color w:val="333333"/>
          <w:shd w:val="clear" w:color="auto" w:fill="FFFFFF"/>
        </w:rPr>
        <w:t>……………</w:t>
      </w:r>
      <w:r w:rsidR="00D41FCB">
        <w:rPr>
          <w:rFonts w:asciiTheme="majorHAnsi" w:hAnsiTheme="majorHAnsi" w:cstheme="minorHAnsi"/>
          <w:color w:val="333333"/>
          <w:shd w:val="clear" w:color="auto" w:fill="FFFFFF"/>
        </w:rPr>
        <w:t>…….………………….11</w:t>
      </w:r>
    </w:p>
    <w:p w:rsidR="00A14ADF" w:rsidRDefault="00A14ADF" w:rsidP="00D41FCB">
      <w:pPr>
        <w:suppressAutoHyphens w:val="0"/>
        <w:rPr>
          <w:rFonts w:asciiTheme="majorHAnsi" w:hAnsiTheme="majorHAnsi" w:cstheme="minorHAnsi"/>
          <w:color w:val="333333"/>
          <w:shd w:val="clear" w:color="auto" w:fill="FFFFFF"/>
        </w:rPr>
      </w:pPr>
    </w:p>
    <w:p w:rsidR="00A14ADF" w:rsidRDefault="00A14ADF" w:rsidP="00A14ADF">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5 – Use case Diagram..…………………………………….…………………</w:t>
      </w:r>
      <w:r w:rsidRPr="001064D5">
        <w:rPr>
          <w:rFonts w:asciiTheme="majorHAnsi" w:hAnsiTheme="majorHAnsi" w:cstheme="minorHAnsi"/>
          <w:color w:val="333333"/>
          <w:shd w:val="clear" w:color="auto" w:fill="FFFFFF"/>
        </w:rPr>
        <w:t>……………</w:t>
      </w:r>
      <w:r w:rsidR="005718D3">
        <w:rPr>
          <w:rFonts w:asciiTheme="majorHAnsi" w:hAnsiTheme="majorHAnsi" w:cstheme="minorHAnsi"/>
          <w:color w:val="333333"/>
          <w:shd w:val="clear" w:color="auto" w:fill="FFFFFF"/>
        </w:rPr>
        <w:t>…….………………….16</w:t>
      </w:r>
    </w:p>
    <w:p w:rsidR="00A14ADF" w:rsidRDefault="00A14ADF" w:rsidP="00D41FCB">
      <w:pPr>
        <w:suppressAutoHyphens w:val="0"/>
        <w:rPr>
          <w:rFonts w:asciiTheme="majorHAnsi" w:hAnsiTheme="majorHAnsi" w:cstheme="minorHAnsi"/>
          <w:color w:val="333333"/>
          <w:shd w:val="clear" w:color="auto" w:fill="FFFFFF"/>
        </w:rPr>
      </w:pPr>
    </w:p>
    <w:p w:rsidR="00A14ADF" w:rsidRDefault="00A14ADF" w:rsidP="00A14ADF">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6 –Entity relational diagram..………………………….…………………</w:t>
      </w:r>
      <w:r w:rsidRPr="001064D5">
        <w:rPr>
          <w:rFonts w:asciiTheme="majorHAnsi" w:hAnsiTheme="majorHAnsi" w:cstheme="minorHAnsi"/>
          <w:color w:val="333333"/>
          <w:shd w:val="clear" w:color="auto" w:fill="FFFFFF"/>
        </w:rPr>
        <w:t>……………</w:t>
      </w:r>
      <w:r w:rsidR="005718D3">
        <w:rPr>
          <w:rFonts w:asciiTheme="majorHAnsi" w:hAnsiTheme="majorHAnsi" w:cstheme="minorHAnsi"/>
          <w:color w:val="333333"/>
          <w:shd w:val="clear" w:color="auto" w:fill="FFFFFF"/>
        </w:rPr>
        <w:t>…….………………….17</w:t>
      </w:r>
    </w:p>
    <w:p w:rsidR="00A14ADF" w:rsidRDefault="00A14ADF" w:rsidP="00D41FCB">
      <w:pPr>
        <w:suppressAutoHyphens w:val="0"/>
        <w:rPr>
          <w:rFonts w:asciiTheme="majorHAnsi" w:hAnsiTheme="majorHAnsi" w:cstheme="minorHAnsi"/>
          <w:color w:val="333333"/>
          <w:shd w:val="clear" w:color="auto" w:fill="FFFFFF"/>
        </w:rPr>
      </w:pPr>
    </w:p>
    <w:p w:rsidR="00A14ADF" w:rsidRDefault="00A14ADF" w:rsidP="00A14ADF">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7 – Architectural diagram……………………………….…………………</w:t>
      </w:r>
      <w:r w:rsidRPr="001064D5">
        <w:rPr>
          <w:rFonts w:asciiTheme="majorHAnsi" w:hAnsiTheme="majorHAnsi" w:cstheme="minorHAnsi"/>
          <w:color w:val="333333"/>
          <w:shd w:val="clear" w:color="auto" w:fill="FFFFFF"/>
        </w:rPr>
        <w:t>……………</w:t>
      </w:r>
      <w:r w:rsidR="005718D3">
        <w:rPr>
          <w:rFonts w:asciiTheme="majorHAnsi" w:hAnsiTheme="majorHAnsi" w:cstheme="minorHAnsi"/>
          <w:color w:val="333333"/>
          <w:shd w:val="clear" w:color="auto" w:fill="FFFFFF"/>
        </w:rPr>
        <w:t>…….………………….</w:t>
      </w:r>
      <w:r>
        <w:rPr>
          <w:rFonts w:asciiTheme="majorHAnsi" w:hAnsiTheme="majorHAnsi" w:cstheme="minorHAnsi"/>
          <w:color w:val="333333"/>
          <w:shd w:val="clear" w:color="auto" w:fill="FFFFFF"/>
        </w:rPr>
        <w:t>1</w:t>
      </w:r>
      <w:r w:rsidR="005718D3">
        <w:rPr>
          <w:rFonts w:asciiTheme="majorHAnsi" w:hAnsiTheme="majorHAnsi" w:cstheme="minorHAnsi"/>
          <w:color w:val="333333"/>
          <w:shd w:val="clear" w:color="auto" w:fill="FFFFFF"/>
        </w:rPr>
        <w:t>8</w:t>
      </w:r>
    </w:p>
    <w:p w:rsidR="00A14ADF" w:rsidRDefault="00A14ADF" w:rsidP="00A14ADF">
      <w:pPr>
        <w:suppressAutoHyphens w:val="0"/>
        <w:rPr>
          <w:rFonts w:asciiTheme="majorHAnsi" w:hAnsiTheme="majorHAnsi" w:cstheme="minorHAnsi"/>
          <w:color w:val="333333"/>
          <w:shd w:val="clear" w:color="auto" w:fill="FFFFFF"/>
        </w:rPr>
      </w:pPr>
    </w:p>
    <w:p w:rsidR="00A14ADF" w:rsidRDefault="003815CC" w:rsidP="00A14ADF">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8</w:t>
      </w:r>
      <w:r w:rsidR="00A14ADF">
        <w:rPr>
          <w:rFonts w:asciiTheme="majorHAnsi" w:hAnsiTheme="majorHAnsi" w:cstheme="minorHAnsi"/>
          <w:color w:val="333333"/>
          <w:shd w:val="clear" w:color="auto" w:fill="FFFFFF"/>
        </w:rPr>
        <w:t xml:space="preserve"> –</w:t>
      </w:r>
      <w:r w:rsidR="00687446">
        <w:rPr>
          <w:rFonts w:asciiTheme="majorHAnsi" w:hAnsiTheme="majorHAnsi" w:cstheme="minorHAnsi"/>
          <w:color w:val="333333"/>
          <w:shd w:val="clear" w:color="auto" w:fill="FFFFFF"/>
        </w:rPr>
        <w:t>C</w:t>
      </w:r>
      <w:r w:rsidR="00A14ADF">
        <w:rPr>
          <w:rFonts w:asciiTheme="majorHAnsi" w:hAnsiTheme="majorHAnsi" w:cstheme="minorHAnsi"/>
          <w:color w:val="333333"/>
          <w:shd w:val="clear" w:color="auto" w:fill="FFFFFF"/>
        </w:rPr>
        <w:t xml:space="preserve">ontext </w:t>
      </w:r>
      <w:r>
        <w:rPr>
          <w:rFonts w:asciiTheme="majorHAnsi" w:hAnsiTheme="majorHAnsi" w:cstheme="minorHAnsi"/>
          <w:color w:val="333333"/>
          <w:shd w:val="clear" w:color="auto" w:fill="FFFFFF"/>
        </w:rPr>
        <w:t>diagram</w:t>
      </w:r>
      <w:r w:rsidR="00A14ADF">
        <w:rPr>
          <w:rFonts w:asciiTheme="majorHAnsi" w:hAnsiTheme="majorHAnsi" w:cstheme="minorHAnsi"/>
          <w:color w:val="333333"/>
          <w:shd w:val="clear" w:color="auto" w:fill="FFFFFF"/>
        </w:rPr>
        <w:t>……………………………………….…………………</w:t>
      </w:r>
      <w:r w:rsidR="00A14ADF" w:rsidRPr="001064D5">
        <w:rPr>
          <w:rFonts w:asciiTheme="majorHAnsi" w:hAnsiTheme="majorHAnsi" w:cstheme="minorHAnsi"/>
          <w:color w:val="333333"/>
          <w:shd w:val="clear" w:color="auto" w:fill="FFFFFF"/>
        </w:rPr>
        <w:t>……………</w:t>
      </w:r>
      <w:r w:rsidR="00A14ADF">
        <w:rPr>
          <w:rFonts w:asciiTheme="majorHAnsi" w:hAnsiTheme="majorHAnsi" w:cstheme="minorHAnsi"/>
          <w:color w:val="333333"/>
          <w:shd w:val="clear" w:color="auto" w:fill="FFFFFF"/>
        </w:rPr>
        <w:t>…….………………….</w:t>
      </w:r>
      <w:r w:rsidR="005718D3">
        <w:rPr>
          <w:rFonts w:asciiTheme="majorHAnsi" w:hAnsiTheme="majorHAnsi" w:cstheme="minorHAnsi"/>
          <w:color w:val="333333"/>
          <w:shd w:val="clear" w:color="auto" w:fill="FFFFFF"/>
        </w:rPr>
        <w:t>18</w:t>
      </w:r>
    </w:p>
    <w:p w:rsidR="00A14ADF" w:rsidRDefault="00A14ADF" w:rsidP="00A14ADF">
      <w:pPr>
        <w:suppressAutoHyphens w:val="0"/>
        <w:rPr>
          <w:rFonts w:asciiTheme="majorHAnsi" w:hAnsiTheme="majorHAnsi" w:cstheme="minorHAnsi"/>
          <w:color w:val="333333"/>
          <w:shd w:val="clear" w:color="auto" w:fill="FFFFFF"/>
        </w:rPr>
      </w:pPr>
    </w:p>
    <w:p w:rsidR="00A14ADF" w:rsidRDefault="003815CC" w:rsidP="00A14ADF">
      <w:pPr>
        <w:suppressAutoHyphens w:val="0"/>
        <w:rPr>
          <w:rFonts w:asciiTheme="majorHAnsi" w:hAnsiTheme="majorHAnsi" w:cstheme="minorHAnsi"/>
          <w:color w:val="333333"/>
          <w:shd w:val="clear" w:color="auto" w:fill="FFFFFF"/>
        </w:rPr>
      </w:pPr>
      <w:r>
        <w:rPr>
          <w:rFonts w:asciiTheme="majorHAnsi" w:hAnsiTheme="majorHAnsi" w:cstheme="minorHAnsi"/>
          <w:color w:val="333333"/>
          <w:shd w:val="clear" w:color="auto" w:fill="FFFFFF"/>
        </w:rPr>
        <w:t>Figure 9</w:t>
      </w:r>
      <w:r w:rsidR="00974542">
        <w:rPr>
          <w:rFonts w:asciiTheme="majorHAnsi" w:hAnsiTheme="majorHAnsi" w:cstheme="minorHAnsi"/>
          <w:color w:val="333333"/>
          <w:shd w:val="clear" w:color="auto" w:fill="FFFFFF"/>
        </w:rPr>
        <w:t xml:space="preserve"> – L</w:t>
      </w:r>
      <w:r>
        <w:rPr>
          <w:rFonts w:asciiTheme="majorHAnsi" w:hAnsiTheme="majorHAnsi" w:cstheme="minorHAnsi"/>
          <w:color w:val="333333"/>
          <w:shd w:val="clear" w:color="auto" w:fill="FFFFFF"/>
        </w:rPr>
        <w:t>evel 1 DFD</w:t>
      </w:r>
      <w:r w:rsidR="00A14ADF">
        <w:rPr>
          <w:rFonts w:asciiTheme="majorHAnsi" w:hAnsiTheme="majorHAnsi" w:cstheme="minorHAnsi"/>
          <w:color w:val="333333"/>
          <w:shd w:val="clear" w:color="auto" w:fill="FFFFFF"/>
        </w:rPr>
        <w:t>………………………………………………….…………………</w:t>
      </w:r>
      <w:r w:rsidR="00A14ADF" w:rsidRPr="001064D5">
        <w:rPr>
          <w:rFonts w:asciiTheme="majorHAnsi" w:hAnsiTheme="majorHAnsi" w:cstheme="minorHAnsi"/>
          <w:color w:val="333333"/>
          <w:shd w:val="clear" w:color="auto" w:fill="FFFFFF"/>
        </w:rPr>
        <w:t>……………</w:t>
      </w:r>
      <w:r w:rsidR="007429C7">
        <w:rPr>
          <w:rFonts w:asciiTheme="majorHAnsi" w:hAnsiTheme="majorHAnsi" w:cstheme="minorHAnsi"/>
          <w:color w:val="333333"/>
          <w:shd w:val="clear" w:color="auto" w:fill="FFFFFF"/>
        </w:rPr>
        <w:t>…….………………….20</w:t>
      </w:r>
    </w:p>
    <w:p w:rsidR="00A14ADF" w:rsidRDefault="00A14ADF" w:rsidP="00A14ADF">
      <w:pPr>
        <w:suppressAutoHyphens w:val="0"/>
        <w:rPr>
          <w:rFonts w:asciiTheme="majorHAnsi" w:hAnsiTheme="majorHAnsi" w:cstheme="minorHAnsi"/>
          <w:color w:val="333333"/>
          <w:shd w:val="clear" w:color="auto" w:fill="FFFFFF"/>
        </w:rPr>
      </w:pPr>
    </w:p>
    <w:p w:rsidR="00A14ADF" w:rsidRDefault="00A14ADF" w:rsidP="00D41FCB">
      <w:pPr>
        <w:suppressAutoHyphens w:val="0"/>
        <w:rPr>
          <w:rFonts w:asciiTheme="majorHAnsi" w:hAnsiTheme="majorHAnsi" w:cstheme="minorHAnsi"/>
          <w:color w:val="333333"/>
          <w:shd w:val="clear" w:color="auto" w:fill="FFFFFF"/>
        </w:rPr>
      </w:pPr>
    </w:p>
    <w:p w:rsidR="0089776A" w:rsidRPr="001064D5" w:rsidRDefault="0089776A" w:rsidP="00D41FCB">
      <w:pPr>
        <w:suppressAutoHyphens w:val="0"/>
        <w:rPr>
          <w:rFonts w:asciiTheme="majorHAnsi" w:hAnsiTheme="majorHAnsi" w:cstheme="minorHAnsi"/>
          <w:color w:val="333333"/>
          <w:shd w:val="clear" w:color="auto" w:fill="FFFFFF"/>
        </w:rPr>
      </w:pPr>
    </w:p>
    <w:p w:rsidR="00D41FCB" w:rsidRDefault="00D41FCB" w:rsidP="00D41FCB">
      <w:pPr>
        <w:pStyle w:val="Standard"/>
        <w:spacing w:line="360" w:lineRule="auto"/>
        <w:rPr>
          <w:b/>
        </w:rPr>
      </w:pPr>
    </w:p>
    <w:p w:rsidR="00D41FCB" w:rsidRPr="001064D5" w:rsidRDefault="00D41FCB" w:rsidP="00573D6D">
      <w:pPr>
        <w:suppressAutoHyphens w:val="0"/>
        <w:rPr>
          <w:rFonts w:asciiTheme="majorHAnsi" w:hAnsiTheme="majorHAnsi" w:cstheme="minorHAnsi"/>
          <w:color w:val="333333"/>
          <w:shd w:val="clear" w:color="auto" w:fill="FFFFFF"/>
        </w:rPr>
      </w:pPr>
    </w:p>
    <w:p w:rsidR="001615E1" w:rsidRDefault="001615E1" w:rsidP="001615E1">
      <w:pPr>
        <w:pStyle w:val="Standard"/>
        <w:spacing w:line="360" w:lineRule="auto"/>
        <w:rPr>
          <w:b/>
        </w:rPr>
      </w:pPr>
    </w:p>
    <w:p w:rsidR="001615E1" w:rsidRDefault="001615E1" w:rsidP="001615E1">
      <w:pPr>
        <w:pStyle w:val="Standard"/>
        <w:spacing w:line="360" w:lineRule="auto"/>
        <w:rPr>
          <w:b/>
        </w:rPr>
      </w:pPr>
    </w:p>
    <w:p w:rsidR="001615E1" w:rsidRDefault="001615E1" w:rsidP="001615E1">
      <w:pPr>
        <w:pStyle w:val="Standard"/>
        <w:spacing w:line="360" w:lineRule="auto"/>
        <w:rPr>
          <w:b/>
        </w:rPr>
      </w:pPr>
    </w:p>
    <w:p w:rsidR="00F23E60" w:rsidRDefault="00F23E60"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6A0F6B" w:rsidRDefault="006A0F6B" w:rsidP="009337E7">
      <w:pPr>
        <w:pStyle w:val="Standard"/>
        <w:tabs>
          <w:tab w:val="left" w:pos="5925"/>
        </w:tabs>
        <w:spacing w:line="360" w:lineRule="auto"/>
        <w:rPr>
          <w:b/>
        </w:rPr>
      </w:pPr>
    </w:p>
    <w:p w:rsidR="006A0F6B" w:rsidRDefault="006A0F6B"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5A7A5B" w:rsidRDefault="005A7A5B" w:rsidP="009337E7">
      <w:pPr>
        <w:pStyle w:val="Standard"/>
        <w:tabs>
          <w:tab w:val="left" w:pos="5925"/>
        </w:tabs>
        <w:spacing w:line="360" w:lineRule="auto"/>
        <w:rPr>
          <w:b/>
        </w:rPr>
      </w:pPr>
    </w:p>
    <w:p w:rsidR="005A7A5B" w:rsidRDefault="005A7A5B" w:rsidP="001615E1">
      <w:pPr>
        <w:pStyle w:val="Standard"/>
        <w:spacing w:line="360" w:lineRule="auto"/>
        <w:rPr>
          <w:b/>
        </w:rPr>
      </w:pPr>
    </w:p>
    <w:p w:rsidR="005A7A5B" w:rsidRDefault="005A7A5B" w:rsidP="001615E1">
      <w:pPr>
        <w:pStyle w:val="Standard"/>
        <w:spacing w:line="360" w:lineRule="auto"/>
        <w:rPr>
          <w:b/>
        </w:rPr>
      </w:pPr>
    </w:p>
    <w:p w:rsidR="005A7A5B" w:rsidRDefault="005A7A5B" w:rsidP="001615E1">
      <w:pPr>
        <w:pStyle w:val="Standard"/>
        <w:spacing w:line="360" w:lineRule="auto"/>
        <w:rPr>
          <w:b/>
        </w:rPr>
      </w:pPr>
    </w:p>
    <w:p w:rsidR="00DB2A2B" w:rsidRPr="00DC2AC6" w:rsidRDefault="00154559" w:rsidP="001615E1">
      <w:pPr>
        <w:pStyle w:val="Standard"/>
        <w:spacing w:line="360" w:lineRule="auto"/>
        <w:rPr>
          <w:b/>
        </w:rPr>
      </w:pPr>
      <w:r>
        <w:rPr>
          <w:b/>
        </w:rPr>
        <w:t xml:space="preserve">1.0 </w:t>
      </w:r>
      <w:r w:rsidR="00070C92" w:rsidRPr="002D642B">
        <w:rPr>
          <w:b/>
        </w:rPr>
        <w:t>INTRODUCTION</w:t>
      </w:r>
    </w:p>
    <w:p w:rsidR="000C1629" w:rsidRPr="002D642B" w:rsidRDefault="00154559" w:rsidP="001615E1">
      <w:pPr>
        <w:pStyle w:val="Standard"/>
        <w:spacing w:line="360" w:lineRule="auto"/>
        <w:rPr>
          <w:b/>
        </w:rPr>
      </w:pPr>
      <w:r>
        <w:rPr>
          <w:b/>
        </w:rPr>
        <w:t xml:space="preserve">1.1 </w:t>
      </w:r>
      <w:r w:rsidR="00070C92" w:rsidRPr="002D642B">
        <w:rPr>
          <w:b/>
        </w:rPr>
        <w:t>BACKGROUND</w:t>
      </w:r>
    </w:p>
    <w:p w:rsidR="000C1629" w:rsidRPr="004C0357" w:rsidRDefault="00070C92" w:rsidP="001615E1">
      <w:pPr>
        <w:pStyle w:val="Standard"/>
        <w:spacing w:line="360" w:lineRule="auto"/>
      </w:pPr>
      <w:r w:rsidRPr="004C0357">
        <w:t>Kenya is an agric</w:t>
      </w:r>
      <w:r w:rsidR="00D9253B">
        <w:t>ultural based economy with most</w:t>
      </w:r>
      <w:r w:rsidRPr="004C0357">
        <w:t xml:space="preserve"> o</w:t>
      </w:r>
      <w:r w:rsidR="001A25D4">
        <w:t>f the citizens relying on small</w:t>
      </w:r>
      <w:r w:rsidRPr="004C0357">
        <w:t>holder agriculture production. Dairy farm</w:t>
      </w:r>
      <w:r w:rsidR="001866C3">
        <w:t>ing been</w:t>
      </w:r>
      <w:r w:rsidR="00AF138F">
        <w:t xml:space="preserve"> part of the agricultural</w:t>
      </w:r>
      <w:r w:rsidRPr="004C0357">
        <w:t xml:space="preserve"> sector contributes greatly to the economy. </w:t>
      </w:r>
      <w:r w:rsidR="005F1DEC">
        <w:t>I</w:t>
      </w:r>
      <w:r w:rsidRPr="004C0357">
        <w:t xml:space="preserve">t involves rearing of dairy cattle whose main purpose is to produce milk, </w:t>
      </w:r>
      <w:r w:rsidR="00DB2A2B" w:rsidRPr="004C0357">
        <w:t>reproduce</w:t>
      </w:r>
      <w:r w:rsidRPr="004C0357">
        <w:t xml:space="preserve"> to provide replacement cows for the future and most of all provide a means of living for the farmers </w:t>
      </w:r>
      <w:r w:rsidR="00290B19">
        <w:t>in the</w:t>
      </w:r>
      <w:r w:rsidRPr="004C0357">
        <w:t xml:space="preserve"> dairy </w:t>
      </w:r>
      <w:r w:rsidR="00DB2A2B" w:rsidRPr="004C0357">
        <w:t>business. It</w:t>
      </w:r>
      <w:r w:rsidRPr="004C0357">
        <w:t xml:space="preserve"> is dominated </w:t>
      </w:r>
      <w:r w:rsidR="00DB2A2B" w:rsidRPr="004C0357">
        <w:t>by small</w:t>
      </w:r>
      <w:r w:rsidRPr="004C0357">
        <w:t xml:space="preserve"> scale farmers. For farmers to effectively and efficiently manage the dairy cattle they need to keep records. </w:t>
      </w:r>
      <w:r w:rsidR="00DB2A2B" w:rsidRPr="004C0357">
        <w:t>These records contain identification, breeding, feeding, production, vaccinat</w:t>
      </w:r>
      <w:r w:rsidR="00F00A47">
        <w:t>ion, health and financial information</w:t>
      </w:r>
      <w:r w:rsidR="00DB2A2B" w:rsidRPr="004C0357">
        <w:t xml:space="preserve">. </w:t>
      </w:r>
      <w:r w:rsidR="00114517">
        <w:t>Keeping of records help</w:t>
      </w:r>
      <w:r w:rsidRPr="004C0357">
        <w:t xml:space="preserve"> the farmer</w:t>
      </w:r>
      <w:r w:rsidR="00114517">
        <w:t>s</w:t>
      </w:r>
      <w:r w:rsidRPr="004C0357">
        <w:t xml:space="preserve"> to think of their dairy farm as a </w:t>
      </w:r>
      <w:r w:rsidR="007E0139">
        <w:t>business.</w:t>
      </w:r>
    </w:p>
    <w:p w:rsidR="000C1629" w:rsidRPr="004C0357" w:rsidRDefault="00070C92" w:rsidP="001615E1">
      <w:pPr>
        <w:pStyle w:val="Standard"/>
        <w:spacing w:line="360" w:lineRule="auto"/>
      </w:pPr>
      <w:r w:rsidRPr="004C0357">
        <w:t xml:space="preserve">According to </w:t>
      </w:r>
      <w:r w:rsidR="00DB2A2B" w:rsidRPr="004C0357">
        <w:t>Brannstorm (</w:t>
      </w:r>
      <w:r w:rsidRPr="004C0357">
        <w:t>2008)</w:t>
      </w:r>
      <w:r w:rsidR="009B584C">
        <w:t>,</w:t>
      </w:r>
      <w:r w:rsidRPr="004C0357">
        <w:t xml:space="preserve"> dairy farming is </w:t>
      </w:r>
      <w:r w:rsidR="00DB2A2B" w:rsidRPr="004C0357">
        <w:t>a complex business that demands</w:t>
      </w:r>
      <w:r w:rsidRPr="004C0357">
        <w:t xml:space="preserve"> accurate records and careful financial </w:t>
      </w:r>
      <w:r w:rsidR="00922FA6" w:rsidRPr="004C0357">
        <w:t>management.</w:t>
      </w:r>
      <w:r w:rsidR="00922FA6">
        <w:t xml:space="preserve"> Unfortunately, </w:t>
      </w:r>
      <w:r w:rsidR="00922FA6" w:rsidRPr="004C0357">
        <w:t>farmers</w:t>
      </w:r>
      <w:r w:rsidRPr="004C0357">
        <w:t xml:space="preserve"> </w:t>
      </w:r>
      <w:r w:rsidR="00CE4E72">
        <w:t xml:space="preserve">normally </w:t>
      </w:r>
      <w:r w:rsidR="00922FA6">
        <w:t xml:space="preserve">see </w:t>
      </w:r>
      <w:r w:rsidR="00922FA6" w:rsidRPr="004C0357">
        <w:t>record</w:t>
      </w:r>
      <w:r w:rsidRPr="004C0357">
        <w:t xml:space="preserve"> keeping as a mundane task. Muhammad et al (2004</w:t>
      </w:r>
      <w:r w:rsidR="00DB2A2B" w:rsidRPr="004C0357">
        <w:t>) proved</w:t>
      </w:r>
      <w:r w:rsidRPr="004C0357">
        <w:t xml:space="preserve"> that farm record keeping is a key practice to successful farmers and vice versa.  </w:t>
      </w:r>
      <w:r w:rsidR="00DB2A2B" w:rsidRPr="004C0357">
        <w:t>A farm record provides timely and consistent information to assist in the management process, ke</w:t>
      </w:r>
      <w:r w:rsidR="00816DE5">
        <w:t>eping track of how many cows he/she has</w:t>
      </w:r>
      <w:r w:rsidR="00DB2A2B" w:rsidRPr="004C0357">
        <w:t xml:space="preserve">, what </w:t>
      </w:r>
      <w:r w:rsidR="00816DE5">
        <w:t>their health is and what he/she is</w:t>
      </w:r>
      <w:r w:rsidR="00DB2A2B" w:rsidRPr="004C0357">
        <w:t xml:space="preserve"> feeding them. In addition, obtaining grants and loans from financial institutions for small scale dairy farmers require that you have financial records to show what you have earned and what your expenses are, financial statement to pr</w:t>
      </w:r>
      <w:r w:rsidR="009E298D">
        <w:t>ove that the farm is financial</w:t>
      </w:r>
      <w:r w:rsidR="00DB2A2B" w:rsidRPr="004C0357">
        <w:t xml:space="preserve"> viable.</w:t>
      </w:r>
    </w:p>
    <w:p w:rsidR="005B1334" w:rsidRDefault="00070C92" w:rsidP="001615E1">
      <w:pPr>
        <w:pStyle w:val="Standard"/>
        <w:spacing w:line="360" w:lineRule="auto"/>
      </w:pPr>
      <w:r w:rsidRPr="004C0357">
        <w:t>Most of the small scale dairy farmers don</w:t>
      </w:r>
      <w:r w:rsidR="00B4190C">
        <w:t>'t keep comprehensive records for</w:t>
      </w:r>
      <w:r w:rsidR="00881F5F">
        <w:t xml:space="preserve"> their cattle and </w:t>
      </w:r>
      <w:r w:rsidR="004404FF">
        <w:t>usually</w:t>
      </w:r>
      <w:r w:rsidR="004F3893">
        <w:t xml:space="preserve"> use paper records.</w:t>
      </w:r>
      <w:r w:rsidRPr="004C0357">
        <w:t xml:space="preserve"> </w:t>
      </w:r>
      <w:r w:rsidR="004F3893" w:rsidRPr="004C0357">
        <w:t>Paper records have</w:t>
      </w:r>
      <w:r w:rsidR="004F3893">
        <w:t xml:space="preserve"> short</w:t>
      </w:r>
      <w:r w:rsidR="00C00F65">
        <w:t>coming</w:t>
      </w:r>
      <w:r w:rsidRPr="004C0357">
        <w:t xml:space="preserve"> as there may be duplication of </w:t>
      </w:r>
      <w:r w:rsidR="00DB2A2B" w:rsidRPr="004C0357">
        <w:t>data thus</w:t>
      </w:r>
      <w:r w:rsidR="00C00F65">
        <w:t xml:space="preserve"> making it </w:t>
      </w:r>
      <w:r w:rsidR="00C00F65" w:rsidRPr="004C0357">
        <w:t>difficult</w:t>
      </w:r>
      <w:r w:rsidRPr="004C0357">
        <w:t xml:space="preserve"> to keep track. In addition, the paper records may be lost meaning the data is lost completely. </w:t>
      </w:r>
      <w:r w:rsidR="00DB2A2B" w:rsidRPr="004C0357">
        <w:t>Analysing</w:t>
      </w:r>
      <w:r w:rsidRPr="004C0357">
        <w:t xml:space="preserve"> handwritten records is tedious, cumbersome and time consuming. Also </w:t>
      </w:r>
      <w:r w:rsidR="00DB2A2B" w:rsidRPr="004C0357">
        <w:t>these records are</w:t>
      </w:r>
      <w:r w:rsidR="00C00F65">
        <w:t xml:space="preserve"> not always</w:t>
      </w:r>
      <w:r w:rsidRPr="004C0357">
        <w:t xml:space="preserve"> accessi</w:t>
      </w:r>
      <w:r w:rsidR="00C00F65">
        <w:t xml:space="preserve">ble as they are </w:t>
      </w:r>
      <w:r w:rsidR="008D1A3B">
        <w:t>localized</w:t>
      </w:r>
      <w:r w:rsidR="008D1A3B" w:rsidRPr="004C0357">
        <w:t>.</w:t>
      </w:r>
      <w:r w:rsidR="002E50E9">
        <w:t xml:space="preserve"> Moreover</w:t>
      </w:r>
      <w:r w:rsidR="008D1A3B">
        <w:t>,</w:t>
      </w:r>
      <w:r w:rsidRPr="004C0357">
        <w:t xml:space="preserve"> </w:t>
      </w:r>
      <w:r w:rsidR="008D1A3B">
        <w:t>m</w:t>
      </w:r>
      <w:r w:rsidR="00DB2A2B" w:rsidRPr="004C0357">
        <w:t>any farmers don't know details for good dairy records thus predefined forms will assist farmers and at the sam</w:t>
      </w:r>
      <w:r w:rsidR="004D218D">
        <w:t>e time get to know the details required.</w:t>
      </w:r>
    </w:p>
    <w:p w:rsidR="000C1629" w:rsidRPr="004C0357" w:rsidRDefault="00070C92" w:rsidP="001615E1">
      <w:pPr>
        <w:pStyle w:val="Standard"/>
        <w:spacing w:line="360" w:lineRule="auto"/>
      </w:pPr>
      <w:r w:rsidRPr="004C0357">
        <w:t>A</w:t>
      </w:r>
      <w:r w:rsidR="00C218C1">
        <w:t xml:space="preserve"> </w:t>
      </w:r>
      <w:r w:rsidRPr="004C0357">
        <w:t>rise in the record keeping p</w:t>
      </w:r>
      <w:r w:rsidR="005B1334">
        <w:t>roblems using the manual</w:t>
      </w:r>
      <w:r w:rsidR="009155B7">
        <w:t xml:space="preserve"> records</w:t>
      </w:r>
      <w:r w:rsidR="005B1334">
        <w:t xml:space="preserve"> seeks an alternative way for</w:t>
      </w:r>
      <w:r w:rsidRPr="004C0357">
        <w:t xml:space="preserve"> storage of dairy cattle information and data.</w:t>
      </w:r>
    </w:p>
    <w:p w:rsidR="000C1629" w:rsidRPr="004C0357" w:rsidRDefault="00492438" w:rsidP="001615E1">
      <w:pPr>
        <w:pStyle w:val="Standard"/>
        <w:spacing w:line="360" w:lineRule="auto"/>
      </w:pPr>
      <w:r>
        <w:t>An o</w:t>
      </w:r>
      <w:r w:rsidR="00DB2A2B" w:rsidRPr="004C0357">
        <w:t>nline platform providing management for the dair</w:t>
      </w:r>
      <w:r w:rsidR="003308E6">
        <w:t>y cow</w:t>
      </w:r>
      <w:r w:rsidR="008600BF">
        <w:t xml:space="preserve"> </w:t>
      </w:r>
      <w:r w:rsidR="002462E2">
        <w:t>records</w:t>
      </w:r>
      <w:r w:rsidR="00EE672B">
        <w:t xml:space="preserve"> will</w:t>
      </w:r>
      <w:r w:rsidR="002462E2">
        <w:t xml:space="preserve"> assist</w:t>
      </w:r>
      <w:r w:rsidR="0089149A">
        <w:t xml:space="preserve"> </w:t>
      </w:r>
      <w:r w:rsidR="00DB2A2B" w:rsidRPr="004C0357">
        <w:t xml:space="preserve"> farmers in effici</w:t>
      </w:r>
      <w:r w:rsidR="00766FC5">
        <w:t>e</w:t>
      </w:r>
      <w:r w:rsidR="003A614A">
        <w:t>nt record storage and thus will</w:t>
      </w:r>
      <w:r w:rsidR="002462E2">
        <w:t xml:space="preserve"> </w:t>
      </w:r>
      <w:r w:rsidR="002462E2" w:rsidRPr="004C0357">
        <w:t>help</w:t>
      </w:r>
      <w:r w:rsidR="00DB2A2B" w:rsidRPr="004C0357">
        <w:t xml:space="preserve"> the farmer</w:t>
      </w:r>
      <w:r w:rsidR="002462E2">
        <w:t>s</w:t>
      </w:r>
      <w:r w:rsidR="00DB2A2B" w:rsidRPr="004C0357">
        <w:t xml:space="preserve"> in decision making, keep memory, assess</w:t>
      </w:r>
      <w:r w:rsidR="002462E2">
        <w:t xml:space="preserve"> profitability/ </w:t>
      </w:r>
      <w:r w:rsidR="002462E2">
        <w:lastRenderedPageBreak/>
        <w:t>losses and help</w:t>
      </w:r>
      <w:r w:rsidR="00DB2A2B" w:rsidRPr="004C0357">
        <w:t xml:space="preserve"> the farmer</w:t>
      </w:r>
      <w:r w:rsidR="002462E2">
        <w:t>s</w:t>
      </w:r>
      <w:r w:rsidR="00DB2A2B" w:rsidRPr="004C0357">
        <w:t xml:space="preserve"> in improving the efficiency of the operations. SMS</w:t>
      </w:r>
      <w:r w:rsidR="00AD4190">
        <w:t xml:space="preserve"> </w:t>
      </w:r>
      <w:r w:rsidR="0088164D" w:rsidRPr="004C0357">
        <w:t>to</w:t>
      </w:r>
      <w:r w:rsidR="00070C92" w:rsidRPr="004C0357">
        <w:t xml:space="preserve"> update the recor</w:t>
      </w:r>
      <w:r w:rsidR="0088164D">
        <w:t>ds online using a GSM mobile is</w:t>
      </w:r>
      <w:r w:rsidR="00070C92" w:rsidRPr="004C0357">
        <w:t xml:space="preserve"> easier for the farmers who cannot access the online platform.</w:t>
      </w:r>
    </w:p>
    <w:p w:rsidR="000C1629" w:rsidRPr="00154559" w:rsidRDefault="00154559" w:rsidP="001615E1">
      <w:pPr>
        <w:pStyle w:val="Standard"/>
        <w:spacing w:line="360" w:lineRule="auto"/>
        <w:rPr>
          <w:b/>
        </w:rPr>
      </w:pPr>
      <w:r>
        <w:rPr>
          <w:b/>
        </w:rPr>
        <w:t xml:space="preserve">1.2 </w:t>
      </w:r>
      <w:r w:rsidR="00070C92" w:rsidRPr="00154559">
        <w:rPr>
          <w:b/>
        </w:rPr>
        <w:t>PROBLEM DEFINITION</w:t>
      </w:r>
    </w:p>
    <w:p w:rsidR="000C1629" w:rsidRPr="004C0357" w:rsidRDefault="00070C92" w:rsidP="001615E1">
      <w:pPr>
        <w:pStyle w:val="Standard"/>
        <w:spacing w:line="360" w:lineRule="auto"/>
      </w:pPr>
      <w:r w:rsidRPr="004C0357">
        <w:t>Currently, dairy farmers using the paper records to keep information about their dairy business is ineffective since man</w:t>
      </w:r>
      <w:r w:rsidR="005F2874">
        <w:t>ual records are prone to errors;</w:t>
      </w:r>
      <w:r w:rsidRPr="004C0357">
        <w:t xml:space="preserve"> inconsistency in recording leading to duplication, </w:t>
      </w:r>
      <w:r w:rsidR="006E61C4">
        <w:t>analysis</w:t>
      </w:r>
      <w:r w:rsidR="004C0C67">
        <w:t xml:space="preserve"> is time consuming, losing the records means</w:t>
      </w:r>
      <w:r w:rsidRPr="004C0357">
        <w:t xml:space="preserve"> information and data is lost </w:t>
      </w:r>
      <w:r w:rsidR="00DB2A2B" w:rsidRPr="004C0357">
        <w:t>too</w:t>
      </w:r>
      <w:r w:rsidR="00747EED">
        <w:t xml:space="preserve">, </w:t>
      </w:r>
      <w:r w:rsidR="00813B97">
        <w:t>and accessibility is limited</w:t>
      </w:r>
      <w:r w:rsidR="00DB2A2B" w:rsidRPr="004C0357">
        <w:t>. Also</w:t>
      </w:r>
      <w:r w:rsidRPr="004C0357">
        <w:t xml:space="preserve"> most of the farmers be</w:t>
      </w:r>
      <w:r w:rsidR="00561456">
        <w:t xml:space="preserve">ing small scale farmers </w:t>
      </w:r>
      <w:r w:rsidR="0048238D">
        <w:t xml:space="preserve">don’t </w:t>
      </w:r>
      <w:r w:rsidR="00561456">
        <w:t xml:space="preserve">have </w:t>
      </w:r>
      <w:r w:rsidRPr="004C0357">
        <w:t>information about what g</w:t>
      </w:r>
      <w:r w:rsidR="00561456">
        <w:t xml:space="preserve">ood dairy </w:t>
      </w:r>
      <w:r w:rsidR="00CF37D2">
        <w:t>record</w:t>
      </w:r>
      <w:r w:rsidR="003C11B5">
        <w:t xml:space="preserve"> incorporates</w:t>
      </w:r>
      <w:r w:rsidR="00561456">
        <w:t>,</w:t>
      </w:r>
      <w:r w:rsidRPr="004C0357">
        <w:t xml:space="preserve"> th</w:t>
      </w:r>
      <w:r w:rsidR="008C213C">
        <w:t xml:space="preserve">us their records may </w:t>
      </w:r>
      <w:r w:rsidR="00B947A3">
        <w:t xml:space="preserve">omit </w:t>
      </w:r>
      <w:r w:rsidR="00B947A3" w:rsidRPr="004C0357">
        <w:t>essential</w:t>
      </w:r>
      <w:r w:rsidRPr="004C0357">
        <w:t xml:space="preserve"> </w:t>
      </w:r>
      <w:r w:rsidR="00DB2A2B" w:rsidRPr="004C0357">
        <w:t>details. In addition, it is difficult for dairy farmers to know the financial status of their business whether they are making loss or profits depending on their cost and income.</w:t>
      </w:r>
    </w:p>
    <w:p w:rsidR="00440188" w:rsidRPr="004C0357" w:rsidRDefault="004A35AC" w:rsidP="001615E1">
      <w:pPr>
        <w:pStyle w:val="Standard"/>
        <w:spacing w:line="360" w:lineRule="auto"/>
      </w:pPr>
      <w:r>
        <w:t>Therefore, there is need for the</w:t>
      </w:r>
      <w:r w:rsidR="00070C92" w:rsidRPr="004C0357">
        <w:t xml:space="preserve"> online</w:t>
      </w:r>
      <w:r w:rsidR="00942B5A">
        <w:t xml:space="preserve"> dairy farming management system</w:t>
      </w:r>
      <w:r w:rsidR="00070C92" w:rsidRPr="004C0357">
        <w:t xml:space="preserve"> for keeping records and analysing the financial records of the dairy farmers to enable them to effectively manage their dairy cattle business and easily access </w:t>
      </w:r>
      <w:r w:rsidR="00584EF9">
        <w:t>the information of their cows.</w:t>
      </w:r>
    </w:p>
    <w:p w:rsidR="000C1629" w:rsidRPr="004C0357" w:rsidRDefault="00191327" w:rsidP="001615E1">
      <w:pPr>
        <w:pStyle w:val="Standard"/>
        <w:spacing w:line="360" w:lineRule="auto"/>
      </w:pPr>
      <w:r>
        <w:t>This system</w:t>
      </w:r>
      <w:r w:rsidR="00923211">
        <w:t xml:space="preserve"> enable</w:t>
      </w:r>
      <w:r w:rsidR="00340394">
        <w:t>s</w:t>
      </w:r>
      <w:r w:rsidR="00070C92" w:rsidRPr="004C0357">
        <w:t xml:space="preserve"> recording, </w:t>
      </w:r>
      <w:r w:rsidR="00E51171" w:rsidRPr="004C0357">
        <w:t>analysis and</w:t>
      </w:r>
      <w:r w:rsidR="00070C92" w:rsidRPr="004C0357">
        <w:t xml:space="preserve"> access to records </w:t>
      </w:r>
      <w:r w:rsidR="00923211">
        <w:t xml:space="preserve">in a manner that is </w:t>
      </w:r>
      <w:r w:rsidR="00070C92" w:rsidRPr="004C0357">
        <w:t>easy and</w:t>
      </w:r>
      <w:r w:rsidR="00923211">
        <w:t xml:space="preserve"> accessible from</w:t>
      </w:r>
      <w:r w:rsidR="00070C92" w:rsidRPr="004C0357">
        <w:t xml:space="preserve"> </w:t>
      </w:r>
      <w:r w:rsidR="00E51171" w:rsidRPr="004C0357">
        <w:t>anywhere</w:t>
      </w:r>
      <w:r w:rsidR="00070C92" w:rsidRPr="004C0357">
        <w:t>. Also the records details</w:t>
      </w:r>
      <w:r w:rsidR="00F8248A">
        <w:t xml:space="preserve"> are</w:t>
      </w:r>
      <w:r w:rsidR="00E77A26">
        <w:t xml:space="preserve"> predefined thus </w:t>
      </w:r>
      <w:r w:rsidR="00AF23E2">
        <w:t xml:space="preserve">capturing relevant </w:t>
      </w:r>
      <w:r w:rsidR="00070C92" w:rsidRPr="004C0357">
        <w:t>information.</w:t>
      </w:r>
    </w:p>
    <w:p w:rsidR="000C1629" w:rsidRPr="004C0357" w:rsidRDefault="000C1629" w:rsidP="001615E1">
      <w:pPr>
        <w:pStyle w:val="Standard"/>
        <w:spacing w:line="360" w:lineRule="auto"/>
      </w:pPr>
    </w:p>
    <w:p w:rsidR="000C1629" w:rsidRPr="00154559" w:rsidRDefault="00154559" w:rsidP="001615E1">
      <w:pPr>
        <w:pStyle w:val="Standard"/>
        <w:spacing w:line="360" w:lineRule="auto"/>
        <w:rPr>
          <w:b/>
        </w:rPr>
      </w:pPr>
      <w:r w:rsidRPr="00154559">
        <w:rPr>
          <w:b/>
        </w:rPr>
        <w:t>1.3 GOAL</w:t>
      </w:r>
    </w:p>
    <w:p w:rsidR="000C1629" w:rsidRPr="004C0357" w:rsidRDefault="00070C92" w:rsidP="001615E1">
      <w:pPr>
        <w:pStyle w:val="Standard"/>
        <w:spacing w:line="360" w:lineRule="auto"/>
      </w:pPr>
      <w:r w:rsidRPr="004C0357">
        <w:t>To come up with an online platform that will p</w:t>
      </w:r>
      <w:r w:rsidR="00F66548">
        <w:t>rovide recording of dairy cows</w:t>
      </w:r>
      <w:r w:rsidRPr="004C0357">
        <w:t xml:space="preserve"> </w:t>
      </w:r>
      <w:r w:rsidR="00140A1C" w:rsidRPr="004C0357">
        <w:t>da</w:t>
      </w:r>
      <w:r w:rsidR="00140A1C">
        <w:t>ta, stora</w:t>
      </w:r>
      <w:r w:rsidR="00440188">
        <w:t>ge, analysis of financial data</w:t>
      </w:r>
      <w:r w:rsidR="00E01DE7">
        <w:t xml:space="preserve"> and updates </w:t>
      </w:r>
      <w:r w:rsidR="00CE7025">
        <w:t>through SMS</w:t>
      </w:r>
      <w:r w:rsidR="0008645D">
        <w:t>, and access of the information stored in</w:t>
      </w:r>
      <w:r w:rsidR="00237378">
        <w:t xml:space="preserve"> a formatted </w:t>
      </w:r>
      <w:r w:rsidR="00E01DE7">
        <w:t>way</w:t>
      </w:r>
      <w:r w:rsidR="00140A1C">
        <w:t>.</w:t>
      </w:r>
    </w:p>
    <w:p w:rsidR="000C1629" w:rsidRPr="00154559" w:rsidRDefault="00154559" w:rsidP="001615E1">
      <w:pPr>
        <w:pStyle w:val="Standard"/>
        <w:spacing w:line="360" w:lineRule="auto"/>
        <w:rPr>
          <w:b/>
        </w:rPr>
      </w:pPr>
      <w:r w:rsidRPr="00154559">
        <w:rPr>
          <w:b/>
        </w:rPr>
        <w:t xml:space="preserve">1.4 </w:t>
      </w:r>
      <w:r w:rsidR="00070C92" w:rsidRPr="00154559">
        <w:rPr>
          <w:b/>
        </w:rPr>
        <w:t>OBJECTIVES</w:t>
      </w:r>
    </w:p>
    <w:p w:rsidR="00AB3004" w:rsidRDefault="00E51171" w:rsidP="001615E1">
      <w:pPr>
        <w:pStyle w:val="Standard"/>
        <w:spacing w:line="360" w:lineRule="auto"/>
      </w:pPr>
      <w:r w:rsidRPr="004C0357">
        <w:t>In order</w:t>
      </w:r>
      <w:r w:rsidR="00070C92" w:rsidRPr="004C0357">
        <w:t xml:space="preserve"> to achieve the above goal, the objectives to be met include:</w:t>
      </w:r>
    </w:p>
    <w:p w:rsidR="00AB3004" w:rsidRDefault="00070C92" w:rsidP="001615E1">
      <w:pPr>
        <w:pStyle w:val="Standard"/>
        <w:numPr>
          <w:ilvl w:val="0"/>
          <w:numId w:val="6"/>
        </w:numPr>
        <w:spacing w:line="360" w:lineRule="auto"/>
      </w:pPr>
      <w:r w:rsidRPr="004C0357">
        <w:t>To provide an online platform that allows dairy farmers to store their dairy records online.</w:t>
      </w:r>
    </w:p>
    <w:p w:rsidR="00AB3004" w:rsidRDefault="00070C92" w:rsidP="001615E1">
      <w:pPr>
        <w:pStyle w:val="Standard"/>
        <w:numPr>
          <w:ilvl w:val="0"/>
          <w:numId w:val="6"/>
        </w:numPr>
        <w:spacing w:line="360" w:lineRule="auto"/>
      </w:pPr>
      <w:r w:rsidRPr="004C0357">
        <w:t xml:space="preserve">To provide an </w:t>
      </w:r>
      <w:r w:rsidR="00E51171" w:rsidRPr="004C0357">
        <w:t>SMS</w:t>
      </w:r>
      <w:r w:rsidRPr="004C0357">
        <w:t xml:space="preserve"> based platform that will allow users to update financial records using </w:t>
      </w:r>
      <w:r w:rsidR="00E51171" w:rsidRPr="004C0357">
        <w:t>SMS</w:t>
      </w:r>
      <w:r w:rsidR="00AB3004">
        <w:t>.</w:t>
      </w:r>
    </w:p>
    <w:p w:rsidR="00AB3004" w:rsidRDefault="00070C92" w:rsidP="001615E1">
      <w:pPr>
        <w:pStyle w:val="Standard"/>
        <w:numPr>
          <w:ilvl w:val="0"/>
          <w:numId w:val="6"/>
        </w:numPr>
        <w:spacing w:line="360" w:lineRule="auto"/>
      </w:pPr>
      <w:r w:rsidRPr="004C0357">
        <w:t>To provide dairy farmers with reports from their online records.</w:t>
      </w:r>
    </w:p>
    <w:p w:rsidR="00AB3004" w:rsidRDefault="00070C92" w:rsidP="001615E1">
      <w:pPr>
        <w:pStyle w:val="Standard"/>
        <w:numPr>
          <w:ilvl w:val="0"/>
          <w:numId w:val="6"/>
        </w:numPr>
        <w:spacing w:line="360" w:lineRule="auto"/>
      </w:pPr>
      <w:r w:rsidRPr="004C0357">
        <w:t xml:space="preserve">To </w:t>
      </w:r>
      <w:r w:rsidR="00E51171" w:rsidRPr="004C0357">
        <w:t>analyse</w:t>
      </w:r>
      <w:r w:rsidR="00785591">
        <w:t xml:space="preserve"> financial and milk records</w:t>
      </w:r>
      <w:r w:rsidR="004A1DF0">
        <w:t xml:space="preserve"> of the dairy</w:t>
      </w:r>
      <w:r w:rsidRPr="004C0357">
        <w:t xml:space="preserve"> business.</w:t>
      </w:r>
    </w:p>
    <w:p w:rsidR="000C1629" w:rsidRPr="004C0357" w:rsidRDefault="00070C92" w:rsidP="001615E1">
      <w:pPr>
        <w:pStyle w:val="Standard"/>
        <w:numPr>
          <w:ilvl w:val="0"/>
          <w:numId w:val="6"/>
        </w:numPr>
        <w:spacing w:line="360" w:lineRule="auto"/>
      </w:pPr>
      <w:r w:rsidRPr="004C0357">
        <w:t xml:space="preserve">To provide </w:t>
      </w:r>
      <w:r w:rsidR="00E51171" w:rsidRPr="004C0357">
        <w:t>SMS</w:t>
      </w:r>
      <w:r w:rsidRPr="004C0357">
        <w:t xml:space="preserve"> reminders to the dairy farmers</w:t>
      </w:r>
      <w:r w:rsidR="00E144A8">
        <w:t xml:space="preserve"> on dairy farming activities</w:t>
      </w:r>
      <w:r w:rsidR="003A0FF7">
        <w:t>.</w:t>
      </w:r>
    </w:p>
    <w:p w:rsidR="000C1629" w:rsidRPr="00154559" w:rsidRDefault="00154559" w:rsidP="001615E1">
      <w:pPr>
        <w:pStyle w:val="Standard"/>
        <w:spacing w:line="360" w:lineRule="auto"/>
        <w:rPr>
          <w:b/>
        </w:rPr>
      </w:pPr>
      <w:r w:rsidRPr="00154559">
        <w:rPr>
          <w:b/>
        </w:rPr>
        <w:t xml:space="preserve">1.5 </w:t>
      </w:r>
      <w:r w:rsidR="00070C92" w:rsidRPr="00154559">
        <w:rPr>
          <w:b/>
        </w:rPr>
        <w:t>PROJECT JUSTIFICATION</w:t>
      </w:r>
    </w:p>
    <w:p w:rsidR="000C1629" w:rsidRPr="004C0357" w:rsidRDefault="00D61B16" w:rsidP="001615E1">
      <w:pPr>
        <w:pStyle w:val="Standard"/>
        <w:spacing w:line="360" w:lineRule="auto"/>
      </w:pPr>
      <w:r>
        <w:t>A</w:t>
      </w:r>
      <w:r w:rsidR="00E51171" w:rsidRPr="004C0357">
        <w:t>n online platform that stores dairy cattle information will be beneficial to the farmers, as chances of online records being lost is minimal. In</w:t>
      </w:r>
      <w:r w:rsidR="00070C92" w:rsidRPr="004C0357">
        <w:t xml:space="preserve"> addition, </w:t>
      </w:r>
      <w:r w:rsidR="00E51171" w:rsidRPr="004C0357">
        <w:t>analysing</w:t>
      </w:r>
      <w:r w:rsidR="004A309F">
        <w:t xml:space="preserve"> of</w:t>
      </w:r>
      <w:r w:rsidR="00070C92" w:rsidRPr="004C0357">
        <w:t xml:space="preserve"> the financial records of the dairy farming business will be easier on the online records and the farmers will not have to waste time </w:t>
      </w:r>
      <w:r w:rsidR="00E51171" w:rsidRPr="004C0357">
        <w:t>analysing</w:t>
      </w:r>
      <w:r w:rsidR="00AA73B3">
        <w:t xml:space="preserve"> manual records. </w:t>
      </w:r>
      <w:r w:rsidR="005714A1">
        <w:t>In online records, duplication is unlikely to</w:t>
      </w:r>
      <w:r w:rsidR="005714A1" w:rsidRPr="004C0357">
        <w:t xml:space="preserve"> arise. </w:t>
      </w:r>
      <w:r w:rsidR="00E51171" w:rsidRPr="004C0357">
        <w:t>It</w:t>
      </w:r>
      <w:r w:rsidR="00070C92" w:rsidRPr="004C0357">
        <w:t xml:space="preserve"> will capture the essential details of good farm records and thus farmers will have good kept records. </w:t>
      </w:r>
      <w:r w:rsidR="00E51171" w:rsidRPr="004C0357">
        <w:t>Hav</w:t>
      </w:r>
      <w:r w:rsidR="001E6E42">
        <w:t>ing a SMS service</w:t>
      </w:r>
      <w:r w:rsidR="00E51171" w:rsidRPr="004C0357">
        <w:t xml:space="preserve"> for updating </w:t>
      </w:r>
      <w:r w:rsidR="00E51171" w:rsidRPr="004C0357">
        <w:lastRenderedPageBreak/>
        <w:t>and querying from the records will make i</w:t>
      </w:r>
      <w:r w:rsidR="00D11F62">
        <w:t>t easy for the farmers to</w:t>
      </w:r>
      <w:r w:rsidR="00E51171" w:rsidRPr="004C0357">
        <w:t xml:space="preserve"> access th</w:t>
      </w:r>
      <w:r w:rsidR="00D11F62">
        <w:t>e service</w:t>
      </w:r>
      <w:r w:rsidR="00ED490D">
        <w:t>s</w:t>
      </w:r>
      <w:r w:rsidR="00D11F62">
        <w:t xml:space="preserve"> </w:t>
      </w:r>
      <w:r w:rsidR="00E51171" w:rsidRPr="004C0357">
        <w:t xml:space="preserve">from </w:t>
      </w:r>
      <w:r w:rsidR="004D7EE9">
        <w:t xml:space="preserve">their </w:t>
      </w:r>
      <w:r w:rsidR="00E51171" w:rsidRPr="004C0357">
        <w:t>mobile phones.</w:t>
      </w:r>
      <w:r w:rsidR="00E50EFE">
        <w:t xml:space="preserve"> Using the SMS</w:t>
      </w:r>
      <w:r w:rsidR="00EA7B2F">
        <w:t xml:space="preserve"> service will be </w:t>
      </w:r>
      <w:r w:rsidR="004A7C9F">
        <w:t>scalable</w:t>
      </w:r>
      <w:r w:rsidR="00EA7B2F">
        <w:t xml:space="preserve"> and effective as</w:t>
      </w:r>
      <w:r w:rsidR="00E51171" w:rsidRPr="004C0357">
        <w:t xml:space="preserve"> </w:t>
      </w:r>
      <w:r w:rsidR="00EA7B2F">
        <w:t>m</w:t>
      </w:r>
      <w:r w:rsidR="00070C92" w:rsidRPr="004C0357">
        <w:t>ost farmers own a mobile phone</w:t>
      </w:r>
      <w:r w:rsidR="000A1C1F">
        <w:t>.</w:t>
      </w:r>
    </w:p>
    <w:p w:rsidR="000C1629" w:rsidRPr="004C0357" w:rsidRDefault="00070C92" w:rsidP="001615E1">
      <w:pPr>
        <w:pStyle w:val="Standard"/>
        <w:spacing w:line="360" w:lineRule="auto"/>
      </w:pPr>
      <w:r w:rsidRPr="004C0357">
        <w:t>Generating repo</w:t>
      </w:r>
      <w:r w:rsidR="00CB3C7D">
        <w:t>rts on their income and expense</w:t>
      </w:r>
      <w:r w:rsidRPr="004C0357">
        <w:t xml:space="preserve">, hence </w:t>
      </w:r>
      <w:r w:rsidR="00E51171" w:rsidRPr="004C0357">
        <w:t>these reports</w:t>
      </w:r>
      <w:r w:rsidRPr="004C0357">
        <w:t xml:space="preserve"> can be used by financial </w:t>
      </w:r>
      <w:r w:rsidR="00E51171" w:rsidRPr="004C0357">
        <w:t>institutions</w:t>
      </w:r>
      <w:r w:rsidRPr="004C0357">
        <w:t xml:space="preserve"> while </w:t>
      </w:r>
      <w:r w:rsidR="00E51171" w:rsidRPr="004C0357">
        <w:t>appraising</w:t>
      </w:r>
      <w:r w:rsidRPr="004C0357">
        <w:t xml:space="preserve"> the farmers for loans.</w:t>
      </w:r>
    </w:p>
    <w:p w:rsidR="000C1629" w:rsidRPr="004C0357" w:rsidRDefault="004A7C9F" w:rsidP="001615E1">
      <w:pPr>
        <w:pStyle w:val="Standard"/>
        <w:spacing w:line="360" w:lineRule="auto"/>
      </w:pPr>
      <w:r>
        <w:t>Currently in Kenya</w:t>
      </w:r>
      <w:r w:rsidR="00070C92" w:rsidRPr="004C0357">
        <w:t xml:space="preserve"> there is no system that is providing online stora</w:t>
      </w:r>
      <w:r w:rsidR="0058795F">
        <w:t>ge and analysis of f</w:t>
      </w:r>
      <w:r w:rsidR="00E51171" w:rsidRPr="004C0357">
        <w:t>inancial</w:t>
      </w:r>
      <w:r w:rsidR="00070C92" w:rsidRPr="004C0357">
        <w:t xml:space="preserve"> records of dairy farmers. Therefore, this will be the first system of its kind.</w:t>
      </w:r>
    </w:p>
    <w:p w:rsidR="005D622C" w:rsidRDefault="005D622C" w:rsidP="001615E1">
      <w:pPr>
        <w:pStyle w:val="Standard"/>
        <w:spacing w:line="360" w:lineRule="auto"/>
        <w:rPr>
          <w:b/>
        </w:rPr>
      </w:pPr>
    </w:p>
    <w:p w:rsidR="000C1629" w:rsidRPr="00154559" w:rsidRDefault="00154559" w:rsidP="001615E1">
      <w:pPr>
        <w:pStyle w:val="Standard"/>
        <w:spacing w:line="360" w:lineRule="auto"/>
        <w:rPr>
          <w:b/>
        </w:rPr>
      </w:pPr>
      <w:r w:rsidRPr="00154559">
        <w:rPr>
          <w:b/>
        </w:rPr>
        <w:t xml:space="preserve">1.6 </w:t>
      </w:r>
      <w:r w:rsidR="00070C92" w:rsidRPr="00154559">
        <w:rPr>
          <w:b/>
        </w:rPr>
        <w:t>ASSUMPTION</w:t>
      </w:r>
    </w:p>
    <w:p w:rsidR="000C1629" w:rsidRDefault="00070C92" w:rsidP="001615E1">
      <w:pPr>
        <w:pStyle w:val="Standard"/>
        <w:spacing w:line="360" w:lineRule="auto"/>
      </w:pPr>
      <w:r w:rsidRPr="004C0357">
        <w:t xml:space="preserve">Small scale farmers can be able to </w:t>
      </w:r>
      <w:r w:rsidR="00E51171" w:rsidRPr="004C0357">
        <w:t>access</w:t>
      </w:r>
      <w:r w:rsidR="00E51929">
        <w:t xml:space="preserve"> and use I</w:t>
      </w:r>
      <w:r w:rsidR="00497FC8">
        <w:t xml:space="preserve">nternet services as well as the </w:t>
      </w:r>
      <w:r w:rsidR="005714A1">
        <w:t>SMS</w:t>
      </w:r>
      <w:r w:rsidR="00497FC8">
        <w:t xml:space="preserve"> services.</w:t>
      </w:r>
    </w:p>
    <w:p w:rsidR="00E4006D" w:rsidRDefault="00E4006D" w:rsidP="001615E1">
      <w:pPr>
        <w:pStyle w:val="Standard"/>
        <w:spacing w:line="360" w:lineRule="auto"/>
      </w:pPr>
    </w:p>
    <w:p w:rsidR="00E4006D" w:rsidRPr="00DE489E" w:rsidRDefault="00E4006D" w:rsidP="001615E1">
      <w:pPr>
        <w:pStyle w:val="Standard"/>
        <w:spacing w:line="360" w:lineRule="auto"/>
        <w:rPr>
          <w:b/>
        </w:rPr>
      </w:pPr>
      <w:r w:rsidRPr="00DE489E">
        <w:rPr>
          <w:b/>
        </w:rPr>
        <w:t>EXPECTED OUTCOME</w:t>
      </w:r>
    </w:p>
    <w:p w:rsidR="00E4006D" w:rsidRDefault="00E4006D" w:rsidP="001615E1">
      <w:pPr>
        <w:pStyle w:val="Standard"/>
        <w:spacing w:line="360" w:lineRule="auto"/>
      </w:pPr>
      <w:r>
        <w:t>After successful completion of this project, an online web application will be developed that will enable dairy farmers to s</w:t>
      </w:r>
      <w:r w:rsidR="00E512B6">
        <w:t>ign up, register individual cow details</w:t>
      </w:r>
      <w:r>
        <w:t xml:space="preserve"> in the system, add records of the cows in the system, provide reports from the record</w:t>
      </w:r>
      <w:r w:rsidR="00EC43CE">
        <w:t xml:space="preserve">s and also update their records. The farmers will </w:t>
      </w:r>
      <w:r w:rsidR="006946C2">
        <w:t>also be</w:t>
      </w:r>
      <w:r w:rsidR="00EC43CE">
        <w:t xml:space="preserve"> able to set</w:t>
      </w:r>
      <w:r w:rsidR="00924CB8">
        <w:t xml:space="preserve"> reminders for their dairy farming activities.</w:t>
      </w:r>
    </w:p>
    <w:p w:rsidR="007609A5" w:rsidRDefault="00E4006D" w:rsidP="001615E1">
      <w:pPr>
        <w:pStyle w:val="Standard"/>
        <w:spacing w:line="360" w:lineRule="auto"/>
      </w:pPr>
      <w:r>
        <w:t>The system wil</w:t>
      </w:r>
      <w:r w:rsidR="00E512B6">
        <w:t xml:space="preserve">l also have </w:t>
      </w:r>
      <w:r w:rsidR="00526285">
        <w:t>a</w:t>
      </w:r>
      <w:r w:rsidR="00580DFA">
        <w:t xml:space="preserve"> SMS</w:t>
      </w:r>
      <w:r w:rsidR="00E512B6">
        <w:t xml:space="preserve"> platform that will enable farmers to update their income and</w:t>
      </w:r>
      <w:r w:rsidR="008A0684">
        <w:t xml:space="preserve"> expenses records by use of</w:t>
      </w:r>
      <w:r w:rsidR="00580DFA">
        <w:t xml:space="preserve"> SMS</w:t>
      </w:r>
      <w:r w:rsidR="008A0684">
        <w:t xml:space="preserve"> and also be able to query informat</w:t>
      </w:r>
      <w:r w:rsidR="00AA73B3">
        <w:t>ion of their records.</w:t>
      </w:r>
    </w:p>
    <w:p w:rsidR="00326DC3" w:rsidRPr="007609A5" w:rsidRDefault="00326DC3" w:rsidP="001615E1">
      <w:pPr>
        <w:pStyle w:val="Standard"/>
        <w:spacing w:line="360" w:lineRule="auto"/>
      </w:pPr>
    </w:p>
    <w:p w:rsidR="000C1629" w:rsidRPr="00154559" w:rsidRDefault="00154559" w:rsidP="001615E1">
      <w:pPr>
        <w:pStyle w:val="Standard"/>
        <w:spacing w:line="360" w:lineRule="auto"/>
        <w:rPr>
          <w:b/>
        </w:rPr>
      </w:pPr>
      <w:r>
        <w:rPr>
          <w:b/>
        </w:rPr>
        <w:t xml:space="preserve">1.7 </w:t>
      </w:r>
      <w:r w:rsidR="00070C92" w:rsidRPr="00154559">
        <w:rPr>
          <w:b/>
        </w:rPr>
        <w:t>PROJECT SCOPE</w:t>
      </w:r>
    </w:p>
    <w:p w:rsidR="000C1629" w:rsidRPr="004C0357" w:rsidRDefault="00070C92" w:rsidP="001615E1">
      <w:pPr>
        <w:pStyle w:val="Standard"/>
        <w:spacing w:line="360" w:lineRule="auto"/>
      </w:pPr>
      <w:r w:rsidRPr="004C0357">
        <w:t>The scope of this project is restricted to:</w:t>
      </w:r>
    </w:p>
    <w:p w:rsidR="000C1629" w:rsidRPr="004C0357" w:rsidRDefault="00070C92" w:rsidP="001615E1">
      <w:pPr>
        <w:pStyle w:val="Standard"/>
        <w:numPr>
          <w:ilvl w:val="0"/>
          <w:numId w:val="19"/>
        </w:numPr>
        <w:spacing w:line="360" w:lineRule="auto"/>
      </w:pPr>
      <w:r w:rsidRPr="004C0357">
        <w:t xml:space="preserve">Develop an Online platform linked to an </w:t>
      </w:r>
      <w:r w:rsidR="00E51171" w:rsidRPr="004C0357">
        <w:t>SMS</w:t>
      </w:r>
      <w:r w:rsidRPr="004C0357">
        <w:t xml:space="preserve"> gateway.</w:t>
      </w:r>
    </w:p>
    <w:p w:rsidR="000C1629" w:rsidRPr="004C0357" w:rsidRDefault="00070C92" w:rsidP="001615E1">
      <w:pPr>
        <w:pStyle w:val="Standard"/>
        <w:numPr>
          <w:ilvl w:val="0"/>
          <w:numId w:val="19"/>
        </w:numPr>
        <w:spacing w:line="360" w:lineRule="auto"/>
      </w:pPr>
      <w:r w:rsidRPr="004C0357">
        <w:t>Records kept will be for dairy cattle farming only.</w:t>
      </w:r>
    </w:p>
    <w:p w:rsidR="000C1629" w:rsidRPr="004C0357" w:rsidRDefault="00526285" w:rsidP="001615E1">
      <w:pPr>
        <w:pStyle w:val="Standard"/>
        <w:numPr>
          <w:ilvl w:val="0"/>
          <w:numId w:val="19"/>
        </w:numPr>
        <w:spacing w:line="360" w:lineRule="auto"/>
      </w:pPr>
      <w:r>
        <w:t>SMS platform will be used</w:t>
      </w:r>
      <w:r w:rsidR="00070C92" w:rsidRPr="004C0357">
        <w:t xml:space="preserve"> for updating and </w:t>
      </w:r>
      <w:r w:rsidR="00E51171" w:rsidRPr="004C0357">
        <w:t>querying</w:t>
      </w:r>
      <w:r w:rsidR="00070C92" w:rsidRPr="004C0357">
        <w:t xml:space="preserve"> </w:t>
      </w:r>
      <w:r w:rsidR="00E51171" w:rsidRPr="004C0357">
        <w:t>financial</w:t>
      </w:r>
      <w:r w:rsidR="00BF2C10">
        <w:t xml:space="preserve"> record.</w:t>
      </w:r>
    </w:p>
    <w:p w:rsidR="007609A5" w:rsidRDefault="007609A5" w:rsidP="001615E1">
      <w:pPr>
        <w:pStyle w:val="Standard"/>
        <w:spacing w:line="360" w:lineRule="auto"/>
      </w:pPr>
    </w:p>
    <w:p w:rsidR="00326DC3" w:rsidRDefault="00326DC3" w:rsidP="001615E1">
      <w:pPr>
        <w:pStyle w:val="Standard"/>
        <w:spacing w:line="360" w:lineRule="auto"/>
      </w:pPr>
    </w:p>
    <w:p w:rsidR="00326DC3" w:rsidRDefault="00326DC3" w:rsidP="001615E1">
      <w:pPr>
        <w:pStyle w:val="Standard"/>
        <w:spacing w:line="360" w:lineRule="auto"/>
      </w:pPr>
    </w:p>
    <w:p w:rsidR="00326DC3" w:rsidRDefault="00326DC3" w:rsidP="001615E1">
      <w:pPr>
        <w:pStyle w:val="Standard"/>
        <w:spacing w:line="360" w:lineRule="auto"/>
      </w:pPr>
    </w:p>
    <w:p w:rsidR="00326DC3" w:rsidRDefault="00326DC3" w:rsidP="001615E1">
      <w:pPr>
        <w:pStyle w:val="Standard"/>
        <w:spacing w:line="360" w:lineRule="auto"/>
      </w:pPr>
    </w:p>
    <w:p w:rsidR="00326DC3" w:rsidRDefault="00326DC3" w:rsidP="001615E1">
      <w:pPr>
        <w:pStyle w:val="Standard"/>
        <w:spacing w:line="360" w:lineRule="auto"/>
      </w:pPr>
    </w:p>
    <w:p w:rsidR="00326DC3" w:rsidRDefault="00326DC3" w:rsidP="001615E1">
      <w:pPr>
        <w:pStyle w:val="Standard"/>
        <w:spacing w:line="360" w:lineRule="auto"/>
      </w:pPr>
    </w:p>
    <w:p w:rsidR="006A0F6B" w:rsidRDefault="006A0F6B" w:rsidP="001615E1">
      <w:pPr>
        <w:pStyle w:val="Standard"/>
        <w:spacing w:line="360" w:lineRule="auto"/>
      </w:pPr>
    </w:p>
    <w:p w:rsidR="006A0F6B" w:rsidRDefault="006A0F6B" w:rsidP="001615E1">
      <w:pPr>
        <w:pStyle w:val="Standard"/>
        <w:spacing w:line="360" w:lineRule="auto"/>
      </w:pPr>
    </w:p>
    <w:p w:rsidR="00326DC3" w:rsidRDefault="00326DC3" w:rsidP="001615E1">
      <w:pPr>
        <w:pStyle w:val="Standard"/>
        <w:spacing w:line="360" w:lineRule="auto"/>
      </w:pPr>
    </w:p>
    <w:p w:rsidR="00326DC3" w:rsidRPr="004C0357" w:rsidRDefault="00326DC3" w:rsidP="001615E1">
      <w:pPr>
        <w:pStyle w:val="Standard"/>
        <w:spacing w:line="360" w:lineRule="auto"/>
      </w:pPr>
    </w:p>
    <w:p w:rsidR="000C1629" w:rsidRPr="00F66B0E" w:rsidRDefault="00F66B0E" w:rsidP="001615E1">
      <w:pPr>
        <w:pStyle w:val="Standard"/>
        <w:spacing w:line="360" w:lineRule="auto"/>
        <w:rPr>
          <w:b/>
        </w:rPr>
      </w:pPr>
      <w:r>
        <w:rPr>
          <w:b/>
        </w:rPr>
        <w:t xml:space="preserve">2.0 </w:t>
      </w:r>
      <w:r w:rsidR="000D2908" w:rsidRPr="00F66B0E">
        <w:rPr>
          <w:b/>
        </w:rPr>
        <w:t>LITREATURE REVIEW</w:t>
      </w:r>
    </w:p>
    <w:p w:rsidR="003D36E7" w:rsidRPr="003D36E7" w:rsidRDefault="00F66B0E" w:rsidP="001615E1">
      <w:pPr>
        <w:pStyle w:val="Standard"/>
        <w:spacing w:line="360" w:lineRule="auto"/>
        <w:rPr>
          <w:b/>
        </w:rPr>
      </w:pPr>
      <w:r>
        <w:rPr>
          <w:b/>
        </w:rPr>
        <w:t xml:space="preserve">2.1 </w:t>
      </w:r>
      <w:r w:rsidR="003D36E7" w:rsidRPr="003D36E7">
        <w:rPr>
          <w:b/>
        </w:rPr>
        <w:t>DAIRY FARMING IN KENYA</w:t>
      </w:r>
    </w:p>
    <w:p w:rsidR="000C1629" w:rsidRPr="004C0357" w:rsidRDefault="00070C92" w:rsidP="001615E1">
      <w:pPr>
        <w:pStyle w:val="Standard"/>
        <w:spacing w:line="360" w:lineRule="auto"/>
      </w:pPr>
      <w:r w:rsidRPr="004C0357">
        <w:t>Dairy farming is type of livestock rearing where cattle are kept for milk production with sole purpose of selling milk to the consumer.</w:t>
      </w:r>
    </w:p>
    <w:p w:rsidR="000C1629" w:rsidRPr="004C0357" w:rsidRDefault="00070C92" w:rsidP="001615E1">
      <w:pPr>
        <w:pStyle w:val="Standard"/>
        <w:spacing w:line="360" w:lineRule="auto"/>
      </w:pPr>
      <w:r w:rsidRPr="004C0357">
        <w:t>In Kenya dairy industry is dominated b</w:t>
      </w:r>
      <w:r w:rsidR="00080CDC">
        <w:t>y small-scale farmers. It is</w:t>
      </w:r>
      <w:r w:rsidRPr="004C0357">
        <w:t xml:space="preserve"> </w:t>
      </w:r>
      <w:r w:rsidR="00E51171" w:rsidRPr="004C0357">
        <w:t>well-developed</w:t>
      </w:r>
      <w:r w:rsidR="003D5CEE">
        <w:t xml:space="preserve"> in</w:t>
      </w:r>
      <w:r w:rsidRPr="004C0357">
        <w:t xml:space="preserve"> the livestock subsector contributing </w:t>
      </w:r>
      <w:r w:rsidR="00E51171" w:rsidRPr="004C0357">
        <w:t>about 6</w:t>
      </w:r>
      <w:r w:rsidRPr="004C0357">
        <w:t xml:space="preserve">% GDP, and it is practiced in the medium and high rainfall areas mainly in the central highlands, </w:t>
      </w:r>
      <w:r w:rsidR="00E51171" w:rsidRPr="004C0357">
        <w:t>Rift valley</w:t>
      </w:r>
      <w:r w:rsidRPr="004C0357">
        <w:t xml:space="preserve">, Eastern and coast </w:t>
      </w:r>
      <w:r w:rsidR="00E51171" w:rsidRPr="004C0357">
        <w:t>lowlands (</w:t>
      </w:r>
      <w:r w:rsidRPr="004C0357">
        <w:t xml:space="preserve">MOLD, 2006).  Majority of the small scale farmers are concentrated in the Central highlands and they own 1-5 cows (USAID, 2008). Also this farmers market their </w:t>
      </w:r>
      <w:r w:rsidR="00E51171" w:rsidRPr="004C0357">
        <w:t>milk either</w:t>
      </w:r>
      <w:r w:rsidRPr="004C0357">
        <w:t xml:space="preserve"> through the formal or the informal market. In the informal market it comprises of direct deliveries to consumer, or through intermediaries such as traders. This channel accounts 85% of the marketed milk and only 15% of the marketed milk flows through the formal market via cooperatives and </w:t>
      </w:r>
      <w:r w:rsidR="00E51171" w:rsidRPr="004C0357">
        <w:t>processors (</w:t>
      </w:r>
      <w:r w:rsidRPr="004C0357">
        <w:t>Thorpe, 2000; USAID, 2008).</w:t>
      </w:r>
    </w:p>
    <w:p w:rsidR="000C1629" w:rsidRPr="004C0357" w:rsidRDefault="00070C92" w:rsidP="001615E1">
      <w:pPr>
        <w:pStyle w:val="Standard"/>
        <w:spacing w:line="360" w:lineRule="auto"/>
      </w:pPr>
      <w:r w:rsidRPr="004C0357">
        <w:t>The growth of the dairy sub sector has been highly contributed by the high domestic demand for milk and dairy products due to growing population.</w:t>
      </w:r>
    </w:p>
    <w:p w:rsidR="000C1629" w:rsidRPr="003D36E7" w:rsidRDefault="00F66B0E" w:rsidP="001615E1">
      <w:pPr>
        <w:pStyle w:val="Standard"/>
        <w:spacing w:line="360" w:lineRule="auto"/>
        <w:rPr>
          <w:b/>
        </w:rPr>
      </w:pPr>
      <w:r>
        <w:rPr>
          <w:b/>
        </w:rPr>
        <w:t>2.2</w:t>
      </w:r>
      <w:r w:rsidR="00326DC3">
        <w:rPr>
          <w:b/>
        </w:rPr>
        <w:t xml:space="preserve"> </w:t>
      </w:r>
      <w:r w:rsidR="003D36E7" w:rsidRPr="003D36E7">
        <w:rPr>
          <w:b/>
        </w:rPr>
        <w:t>RECORDS AND IMPORTANCE OF DAIRY RECORDS</w:t>
      </w:r>
    </w:p>
    <w:p w:rsidR="000C1629" w:rsidRPr="004C0357" w:rsidRDefault="00070C92" w:rsidP="001615E1">
      <w:pPr>
        <w:pStyle w:val="Standard"/>
        <w:spacing w:line="360" w:lineRule="auto"/>
      </w:pPr>
      <w:r w:rsidRPr="004C0357">
        <w:t xml:space="preserve">Record keeping is an essential tool to any business and it plays a major role regardless of the </w:t>
      </w:r>
      <w:r w:rsidR="00E51171" w:rsidRPr="004C0357">
        <w:t>size,</w:t>
      </w:r>
      <w:r w:rsidRPr="004C0357">
        <w:t xml:space="preserve"> nature or type of the business, thus a good </w:t>
      </w:r>
      <w:r w:rsidR="00E51171" w:rsidRPr="004C0357">
        <w:t>entrepreneur</w:t>
      </w:r>
      <w:r w:rsidRPr="004C0357">
        <w:t xml:space="preserve"> must be a good record keeper. In the present day, farming operations are becoming more and more business oriented. To remain in </w:t>
      </w:r>
      <w:r w:rsidR="00E51171" w:rsidRPr="004C0357">
        <w:t>business,</w:t>
      </w:r>
      <w:r w:rsidRPr="004C0357">
        <w:t xml:space="preserve"> is not only to become a good producer but also a good financial manager.</w:t>
      </w:r>
    </w:p>
    <w:p w:rsidR="000C1629" w:rsidRPr="004C0357" w:rsidRDefault="00070C92" w:rsidP="001615E1">
      <w:pPr>
        <w:pStyle w:val="Standard"/>
        <w:spacing w:line="360" w:lineRule="auto"/>
      </w:pPr>
      <w:r w:rsidRPr="004C0357">
        <w:t xml:space="preserve">To keep track of what is happening on a dairy farm requires some records. Good farm management requires having a good useful set of farm records. Good records do not ensure the farm will be </w:t>
      </w:r>
      <w:r w:rsidR="00E51171" w:rsidRPr="004C0357">
        <w:t>successful;</w:t>
      </w:r>
      <w:r w:rsidRPr="004C0357">
        <w:t xml:space="preserve"> however, success is unlikely without them. To keep records is simply to collect </w:t>
      </w:r>
      <w:r w:rsidR="00E51171" w:rsidRPr="004C0357">
        <w:t>relevant</w:t>
      </w:r>
      <w:r w:rsidRPr="004C0357">
        <w:t xml:space="preserve"> </w:t>
      </w:r>
      <w:r w:rsidR="00E51171" w:rsidRPr="004C0357">
        <w:t>information that</w:t>
      </w:r>
      <w:r w:rsidRPr="004C0357">
        <w:t xml:space="preserve"> can help you as a farmer to take good decisions, keep track of activities, production and important events on a farm.</w:t>
      </w:r>
    </w:p>
    <w:p w:rsidR="000C1629" w:rsidRPr="004C0357" w:rsidRDefault="00070C92" w:rsidP="001615E1">
      <w:pPr>
        <w:pStyle w:val="Standard"/>
        <w:spacing w:line="360" w:lineRule="auto"/>
      </w:pPr>
      <w:r w:rsidRPr="004C0357">
        <w:t>Farm records are like report cards students receive at school. With a farm report card, farmers can tell how they are managing their operation compared to other producers and they can see their strengths and weakness in their operation. Farm records provide the farmer with data, information and knowledge. Keeping of records should be systematic and simple.</w:t>
      </w:r>
    </w:p>
    <w:p w:rsidR="000C1629" w:rsidRPr="004C0357" w:rsidRDefault="00070C92" w:rsidP="001615E1">
      <w:pPr>
        <w:pStyle w:val="Standard"/>
        <w:spacing w:line="360" w:lineRule="auto"/>
      </w:pPr>
      <w:r w:rsidRPr="004C0357">
        <w:t>The use of the farm records include:</w:t>
      </w:r>
    </w:p>
    <w:p w:rsidR="000C1629" w:rsidRPr="004C0357" w:rsidRDefault="00070C92" w:rsidP="001615E1">
      <w:pPr>
        <w:pStyle w:val="Standard"/>
        <w:numPr>
          <w:ilvl w:val="0"/>
          <w:numId w:val="13"/>
        </w:numPr>
        <w:spacing w:line="360" w:lineRule="auto"/>
      </w:pPr>
      <w:r w:rsidRPr="004C0357">
        <w:t xml:space="preserve">Be used in determining profitability </w:t>
      </w:r>
      <w:r w:rsidR="00E51171" w:rsidRPr="004C0357">
        <w:t>of techniques</w:t>
      </w:r>
      <w:r w:rsidRPr="004C0357">
        <w:t xml:space="preserve"> used in the farm.</w:t>
      </w:r>
    </w:p>
    <w:p w:rsidR="000C1629" w:rsidRPr="004C0357" w:rsidRDefault="00070C92" w:rsidP="001615E1">
      <w:pPr>
        <w:pStyle w:val="Standard"/>
        <w:numPr>
          <w:ilvl w:val="0"/>
          <w:numId w:val="13"/>
        </w:numPr>
        <w:spacing w:line="360" w:lineRule="auto"/>
      </w:pPr>
      <w:r w:rsidRPr="004C0357">
        <w:lastRenderedPageBreak/>
        <w:t>Used to keep memory on what the farmer did or what happened.</w:t>
      </w:r>
    </w:p>
    <w:p w:rsidR="000C1629" w:rsidRPr="004C0357" w:rsidRDefault="00070C92" w:rsidP="001615E1">
      <w:pPr>
        <w:pStyle w:val="Standard"/>
        <w:numPr>
          <w:ilvl w:val="0"/>
          <w:numId w:val="13"/>
        </w:numPr>
        <w:spacing w:line="360" w:lineRule="auto"/>
      </w:pPr>
      <w:r w:rsidRPr="004C0357">
        <w:t>Used in decision making to make proper management decisions.</w:t>
      </w:r>
    </w:p>
    <w:p w:rsidR="000C1629" w:rsidRDefault="00070C92" w:rsidP="001615E1">
      <w:pPr>
        <w:pStyle w:val="Standard"/>
        <w:numPr>
          <w:ilvl w:val="0"/>
          <w:numId w:val="13"/>
        </w:numPr>
        <w:spacing w:line="360" w:lineRule="auto"/>
      </w:pPr>
      <w:r w:rsidRPr="004C0357">
        <w:t>Helps the farmer to improve the efficiency of the farm's operations.</w:t>
      </w:r>
    </w:p>
    <w:p w:rsidR="009337E7" w:rsidRPr="004C0357" w:rsidRDefault="009337E7" w:rsidP="009337E7">
      <w:pPr>
        <w:pStyle w:val="Standard"/>
        <w:spacing w:line="360" w:lineRule="auto"/>
        <w:ind w:left="360"/>
      </w:pPr>
    </w:p>
    <w:p w:rsidR="00325452" w:rsidRPr="00325452" w:rsidRDefault="00070C92" w:rsidP="001615E1">
      <w:pPr>
        <w:pStyle w:val="Standard"/>
        <w:spacing w:line="360" w:lineRule="auto"/>
        <w:rPr>
          <w:b/>
        </w:rPr>
      </w:pPr>
      <w:r w:rsidRPr="00325452">
        <w:rPr>
          <w:b/>
        </w:rPr>
        <w:t>Importance of record keeping in dairy farming:</w:t>
      </w:r>
    </w:p>
    <w:p w:rsidR="000C1629" w:rsidRPr="004C0357" w:rsidRDefault="00070C92" w:rsidP="001615E1">
      <w:pPr>
        <w:pStyle w:val="Standard"/>
        <w:numPr>
          <w:ilvl w:val="0"/>
          <w:numId w:val="14"/>
        </w:numPr>
        <w:spacing w:line="360" w:lineRule="auto"/>
      </w:pPr>
      <w:r w:rsidRPr="004C0357">
        <w:t>To keep track of the dairy cattle.</w:t>
      </w:r>
    </w:p>
    <w:p w:rsidR="000C1629" w:rsidRPr="004C0357" w:rsidRDefault="00070C92" w:rsidP="001615E1">
      <w:pPr>
        <w:pStyle w:val="Standard"/>
        <w:numPr>
          <w:ilvl w:val="0"/>
          <w:numId w:val="14"/>
        </w:numPr>
        <w:spacing w:line="360" w:lineRule="auto"/>
      </w:pPr>
      <w:r w:rsidRPr="004C0357">
        <w:t>Evaluation of livestock for selection</w:t>
      </w:r>
    </w:p>
    <w:p w:rsidR="000C1629" w:rsidRPr="004C0357" w:rsidRDefault="00070C92" w:rsidP="001615E1">
      <w:pPr>
        <w:pStyle w:val="Standard"/>
        <w:numPr>
          <w:ilvl w:val="0"/>
          <w:numId w:val="14"/>
        </w:numPr>
        <w:spacing w:line="360" w:lineRule="auto"/>
      </w:pPr>
      <w:r w:rsidRPr="004C0357">
        <w:t>Aid in selecting animals with the right characteristics for breeding.</w:t>
      </w:r>
    </w:p>
    <w:p w:rsidR="000C1629" w:rsidRPr="004C0357" w:rsidRDefault="00070C92" w:rsidP="001615E1">
      <w:pPr>
        <w:pStyle w:val="Standard"/>
        <w:numPr>
          <w:ilvl w:val="0"/>
          <w:numId w:val="14"/>
        </w:numPr>
        <w:spacing w:line="360" w:lineRule="auto"/>
      </w:pPr>
      <w:r w:rsidRPr="004C0357">
        <w:t>Helps in feeding and management.</w:t>
      </w:r>
    </w:p>
    <w:p w:rsidR="000C1629" w:rsidRPr="004C0357" w:rsidRDefault="00070C92" w:rsidP="001615E1">
      <w:pPr>
        <w:pStyle w:val="Standard"/>
        <w:numPr>
          <w:ilvl w:val="0"/>
          <w:numId w:val="14"/>
        </w:numPr>
        <w:spacing w:line="360" w:lineRule="auto"/>
      </w:pPr>
      <w:r w:rsidRPr="004C0357">
        <w:t>Helps in disease management by keeping track of treatment.</w:t>
      </w:r>
    </w:p>
    <w:p w:rsidR="000C1629" w:rsidRPr="004C0357" w:rsidRDefault="00070C92" w:rsidP="001615E1">
      <w:pPr>
        <w:pStyle w:val="Standard"/>
        <w:numPr>
          <w:ilvl w:val="0"/>
          <w:numId w:val="14"/>
        </w:numPr>
        <w:spacing w:line="360" w:lineRule="auto"/>
      </w:pPr>
      <w:r w:rsidRPr="004C0357">
        <w:t xml:space="preserve">To assess profitability or </w:t>
      </w:r>
      <w:r w:rsidR="00E51171" w:rsidRPr="004C0357">
        <w:t>losses</w:t>
      </w:r>
      <w:r w:rsidRPr="004C0357">
        <w:t>.</w:t>
      </w:r>
    </w:p>
    <w:p w:rsidR="000C1629" w:rsidRPr="004C0357" w:rsidRDefault="00070C92" w:rsidP="001615E1">
      <w:pPr>
        <w:pStyle w:val="Standard"/>
        <w:numPr>
          <w:ilvl w:val="0"/>
          <w:numId w:val="14"/>
        </w:numPr>
        <w:spacing w:line="360" w:lineRule="auto"/>
      </w:pPr>
      <w:r w:rsidRPr="004C0357">
        <w:t>Credit and loan access having financial records.</w:t>
      </w:r>
    </w:p>
    <w:p w:rsidR="000C1629" w:rsidRPr="004C0357" w:rsidRDefault="000C1629" w:rsidP="001615E1">
      <w:pPr>
        <w:pStyle w:val="Standard"/>
        <w:spacing w:line="360" w:lineRule="auto"/>
      </w:pPr>
    </w:p>
    <w:p w:rsidR="00325452" w:rsidRDefault="00325452" w:rsidP="001615E1">
      <w:pPr>
        <w:pStyle w:val="Standard"/>
        <w:spacing w:line="360" w:lineRule="auto"/>
        <w:rPr>
          <w:b/>
        </w:rPr>
      </w:pPr>
    </w:p>
    <w:p w:rsidR="000C1629" w:rsidRPr="004C0357" w:rsidRDefault="00070C92" w:rsidP="001615E1">
      <w:pPr>
        <w:pStyle w:val="Standard"/>
        <w:spacing w:line="360" w:lineRule="auto"/>
      </w:pPr>
      <w:r w:rsidRPr="00325452">
        <w:rPr>
          <w:b/>
        </w:rPr>
        <w:t>The types of records kept in a dairy farm include</w:t>
      </w:r>
      <w:r w:rsidRPr="004C0357">
        <w:t>:</w:t>
      </w:r>
    </w:p>
    <w:p w:rsidR="000C1629" w:rsidRPr="004C0357" w:rsidRDefault="00070C92" w:rsidP="001615E1">
      <w:pPr>
        <w:pStyle w:val="Standard"/>
        <w:numPr>
          <w:ilvl w:val="0"/>
          <w:numId w:val="15"/>
        </w:numPr>
        <w:spacing w:line="360" w:lineRule="auto"/>
      </w:pPr>
      <w:r w:rsidRPr="00325452">
        <w:rPr>
          <w:i/>
        </w:rPr>
        <w:t>Identification records</w:t>
      </w:r>
      <w:r w:rsidRPr="004C0357">
        <w:t xml:space="preserve"> -These are records that identify individual animals </w:t>
      </w:r>
      <w:r w:rsidR="00E51171" w:rsidRPr="004C0357">
        <w:t>e.g.</w:t>
      </w:r>
      <w:r w:rsidRPr="004C0357">
        <w:t xml:space="preserve"> by giving the animals an ear tag, names, tattooing or paints and dyes.</w:t>
      </w:r>
    </w:p>
    <w:p w:rsidR="000C1629" w:rsidRPr="004C0357" w:rsidRDefault="00070C92" w:rsidP="001615E1">
      <w:pPr>
        <w:pStyle w:val="Standard"/>
        <w:numPr>
          <w:ilvl w:val="0"/>
          <w:numId w:val="15"/>
        </w:numPr>
        <w:spacing w:line="360" w:lineRule="auto"/>
      </w:pPr>
      <w:r w:rsidRPr="00325452">
        <w:rPr>
          <w:i/>
        </w:rPr>
        <w:t>Breeding records</w:t>
      </w:r>
      <w:r w:rsidRPr="004C0357">
        <w:t>- To provide information about cows such as age at the first service, age at first calving, date of calving, number of services per conception, date/time of insemination of the cows.</w:t>
      </w:r>
    </w:p>
    <w:p w:rsidR="000C1629" w:rsidRPr="004C0357" w:rsidRDefault="00070C92" w:rsidP="001615E1">
      <w:pPr>
        <w:pStyle w:val="Standard"/>
        <w:numPr>
          <w:ilvl w:val="0"/>
          <w:numId w:val="15"/>
        </w:numPr>
        <w:spacing w:line="360" w:lineRule="auto"/>
      </w:pPr>
      <w:r w:rsidRPr="00325452">
        <w:rPr>
          <w:i/>
        </w:rPr>
        <w:t>Production records</w:t>
      </w:r>
      <w:r w:rsidRPr="004C0357">
        <w:t>- These are records that indicate the production of the cows, their milk yield.</w:t>
      </w:r>
    </w:p>
    <w:p w:rsidR="000C1629" w:rsidRPr="004C0357" w:rsidRDefault="00070C92" w:rsidP="001615E1">
      <w:pPr>
        <w:pStyle w:val="Standard"/>
        <w:numPr>
          <w:ilvl w:val="0"/>
          <w:numId w:val="15"/>
        </w:numPr>
        <w:spacing w:line="360" w:lineRule="auto"/>
      </w:pPr>
      <w:r w:rsidRPr="00325452">
        <w:rPr>
          <w:i/>
        </w:rPr>
        <w:t>Feeding records</w:t>
      </w:r>
      <w:r w:rsidRPr="004C0357">
        <w:t xml:space="preserve"> -To indicate the amount of feed given to the cattle as well as the type of feed.</w:t>
      </w:r>
    </w:p>
    <w:p w:rsidR="000C1629" w:rsidRPr="004C0357" w:rsidRDefault="00070C92" w:rsidP="001615E1">
      <w:pPr>
        <w:pStyle w:val="Standard"/>
        <w:numPr>
          <w:ilvl w:val="0"/>
          <w:numId w:val="15"/>
        </w:numPr>
        <w:spacing w:line="360" w:lineRule="auto"/>
      </w:pPr>
      <w:r w:rsidRPr="00325452">
        <w:rPr>
          <w:i/>
        </w:rPr>
        <w:t>Health records</w:t>
      </w:r>
      <w:r w:rsidRPr="004C0357">
        <w:t xml:space="preserve"> – To provide information about health status of the individual cows such as vaccination, dipping/spraying, deworming and treatment.</w:t>
      </w:r>
    </w:p>
    <w:p w:rsidR="000C1629" w:rsidRDefault="00070C92" w:rsidP="001615E1">
      <w:pPr>
        <w:pStyle w:val="Standard"/>
        <w:numPr>
          <w:ilvl w:val="0"/>
          <w:numId w:val="15"/>
        </w:numPr>
        <w:spacing w:line="360" w:lineRule="auto"/>
      </w:pPr>
      <w:r w:rsidRPr="00325452">
        <w:rPr>
          <w:i/>
        </w:rPr>
        <w:t>Financial records</w:t>
      </w:r>
      <w:r w:rsidRPr="004C0357">
        <w:t>- Provide farmer with information about profitability of his/her farm. Includes expenditure and expenses records.</w:t>
      </w:r>
    </w:p>
    <w:p w:rsidR="00B10B24" w:rsidRPr="004C0357" w:rsidRDefault="00B10B24" w:rsidP="001615E1">
      <w:pPr>
        <w:pStyle w:val="Standard"/>
        <w:numPr>
          <w:ilvl w:val="0"/>
          <w:numId w:val="15"/>
        </w:numPr>
        <w:spacing w:line="360" w:lineRule="auto"/>
      </w:pPr>
    </w:p>
    <w:p w:rsidR="000C1629" w:rsidRPr="004C0357" w:rsidRDefault="00070C92" w:rsidP="001615E1">
      <w:pPr>
        <w:pStyle w:val="Standard"/>
        <w:spacing w:line="360" w:lineRule="auto"/>
      </w:pPr>
      <w:r w:rsidRPr="004C0357">
        <w:t>Online storage of records is whereby the re</w:t>
      </w:r>
      <w:r w:rsidR="00E63EDE">
        <w:t>cords' data and information are</w:t>
      </w:r>
      <w:r w:rsidRPr="004C0357">
        <w:t xml:space="preserve"> stored in a database and can </w:t>
      </w:r>
      <w:r w:rsidR="00E51171" w:rsidRPr="004C0357">
        <w:t>be accessed</w:t>
      </w:r>
      <w:r w:rsidR="00B10B24">
        <w:t xml:space="preserve"> on a web platform for updating</w:t>
      </w:r>
      <w:r w:rsidRPr="004C0357">
        <w:t xml:space="preserve"> or viewing.</w:t>
      </w:r>
    </w:p>
    <w:p w:rsidR="000C1629" w:rsidRPr="003D36E7" w:rsidRDefault="00F66B0E" w:rsidP="001615E1">
      <w:pPr>
        <w:pStyle w:val="Standard"/>
        <w:spacing w:line="360" w:lineRule="auto"/>
        <w:rPr>
          <w:b/>
        </w:rPr>
      </w:pPr>
      <w:r>
        <w:rPr>
          <w:b/>
        </w:rPr>
        <w:t xml:space="preserve">2.3 </w:t>
      </w:r>
      <w:r w:rsidR="003D36E7" w:rsidRPr="003D36E7">
        <w:rPr>
          <w:b/>
        </w:rPr>
        <w:t>EXISTING RELATED PROJECTS</w:t>
      </w:r>
    </w:p>
    <w:p w:rsidR="00B10B24" w:rsidRDefault="00B10B24" w:rsidP="001615E1">
      <w:pPr>
        <w:pStyle w:val="Standard"/>
        <w:spacing w:line="360" w:lineRule="auto"/>
        <w:rPr>
          <w:b/>
        </w:rPr>
      </w:pPr>
    </w:p>
    <w:p w:rsidR="000C1629" w:rsidRPr="003D36E7" w:rsidRDefault="00F66B0E" w:rsidP="001615E1">
      <w:pPr>
        <w:pStyle w:val="Standard"/>
        <w:spacing w:line="360" w:lineRule="auto"/>
        <w:rPr>
          <w:b/>
        </w:rPr>
      </w:pPr>
      <w:r>
        <w:rPr>
          <w:b/>
        </w:rPr>
        <w:t>2.3.1</w:t>
      </w:r>
      <w:r w:rsidR="00F10139">
        <w:rPr>
          <w:b/>
        </w:rPr>
        <w:t>Ag</w:t>
      </w:r>
      <w:r>
        <w:rPr>
          <w:b/>
        </w:rPr>
        <w:t xml:space="preserve"> </w:t>
      </w:r>
      <w:r w:rsidR="00F10139" w:rsidRPr="003D36E7">
        <w:rPr>
          <w:b/>
        </w:rPr>
        <w:t>Squared</w:t>
      </w:r>
    </w:p>
    <w:p w:rsidR="000C1629" w:rsidRDefault="00B117F0" w:rsidP="001615E1">
      <w:pPr>
        <w:pStyle w:val="Standard"/>
        <w:spacing w:line="360" w:lineRule="auto"/>
      </w:pPr>
      <w:r>
        <w:lastRenderedPageBreak/>
        <w:t xml:space="preserve">It is </w:t>
      </w:r>
      <w:r w:rsidR="00F62B23">
        <w:t>a</w:t>
      </w:r>
      <w:r>
        <w:t xml:space="preserve"> web-interface</w:t>
      </w:r>
      <w:r w:rsidR="00070C92" w:rsidRPr="004C0357">
        <w:t xml:space="preserve"> program designed to serve the record keeping needs of small farms</w:t>
      </w:r>
      <w:r w:rsidR="00BD2E36">
        <w:t xml:space="preserve"> that is primarily for crop</w:t>
      </w:r>
      <w:r w:rsidR="00070C92" w:rsidRPr="004C0357">
        <w:t xml:space="preserve"> farmers to track field management, labour and equipment use, </w:t>
      </w:r>
      <w:r w:rsidR="00E51171" w:rsidRPr="004C0357">
        <w:t>planting and</w:t>
      </w:r>
      <w:r w:rsidR="00070C92" w:rsidRPr="004C0357">
        <w:t xml:space="preserve"> harvesting schedules, and crop yields. It does not provide recording of dairy farmi</w:t>
      </w:r>
      <w:r w:rsidR="00F10139">
        <w:t xml:space="preserve">ng information. Thus cannot support dairy </w:t>
      </w:r>
      <w:r w:rsidR="00CC47FB">
        <w:t>farmers’</w:t>
      </w:r>
      <w:r w:rsidR="00F10139">
        <w:t xml:space="preserve"> needs by storing their dairy records electronically.</w:t>
      </w:r>
    </w:p>
    <w:p w:rsidR="004F3893" w:rsidRDefault="004F3893" w:rsidP="001615E1">
      <w:pPr>
        <w:pStyle w:val="Standard"/>
        <w:spacing w:line="360" w:lineRule="auto"/>
      </w:pPr>
    </w:p>
    <w:p w:rsidR="004F3893" w:rsidRDefault="004F3893" w:rsidP="001615E1">
      <w:pPr>
        <w:pStyle w:val="Standard"/>
        <w:spacing w:line="360" w:lineRule="auto"/>
      </w:pPr>
      <w:r>
        <w:rPr>
          <w:noProof/>
          <w:lang w:val="en-US" w:eastAsia="en-US" w:bidi="ar-SA"/>
        </w:rPr>
        <w:drawing>
          <wp:inline distT="0" distB="0" distL="0" distR="0" wp14:anchorId="52FFAB31" wp14:editId="7394E0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41370"/>
                    </a:xfrm>
                    <a:prstGeom prst="rect">
                      <a:avLst/>
                    </a:prstGeom>
                  </pic:spPr>
                </pic:pic>
              </a:graphicData>
            </a:graphic>
          </wp:inline>
        </w:drawing>
      </w:r>
    </w:p>
    <w:p w:rsidR="000D25B1" w:rsidRDefault="000D25B1" w:rsidP="000D25B1">
      <w:pPr>
        <w:jc w:val="center"/>
        <w:rPr>
          <w:rFonts w:cstheme="minorHAnsi"/>
        </w:rPr>
      </w:pPr>
      <w:r>
        <w:rPr>
          <w:rFonts w:asciiTheme="minorHAnsi" w:hAnsiTheme="minorHAnsi" w:cstheme="minorHAnsi"/>
          <w:szCs w:val="25"/>
        </w:rPr>
        <w:t>Figure 1- Agsquared site</w:t>
      </w:r>
    </w:p>
    <w:p w:rsidR="000D25B1" w:rsidRPr="004C0357" w:rsidRDefault="000D25B1" w:rsidP="001615E1">
      <w:pPr>
        <w:pStyle w:val="Standard"/>
        <w:spacing w:line="360" w:lineRule="auto"/>
      </w:pPr>
    </w:p>
    <w:p w:rsidR="000C1629" w:rsidRDefault="00F66B0E" w:rsidP="001615E1">
      <w:pPr>
        <w:pStyle w:val="Standard"/>
        <w:spacing w:line="360" w:lineRule="auto"/>
        <w:rPr>
          <w:b/>
        </w:rPr>
      </w:pPr>
      <w:r>
        <w:rPr>
          <w:b/>
        </w:rPr>
        <w:t xml:space="preserve">2.3.2 </w:t>
      </w:r>
      <w:r w:rsidR="00070C92" w:rsidRPr="003D36E7">
        <w:rPr>
          <w:b/>
        </w:rPr>
        <w:t>Pocket Dairy App</w:t>
      </w:r>
    </w:p>
    <w:p w:rsidR="00785DE3" w:rsidRDefault="00785DE3" w:rsidP="001615E1">
      <w:pPr>
        <w:pStyle w:val="Standard"/>
        <w:spacing w:line="360" w:lineRule="auto"/>
        <w:rPr>
          <w:b/>
        </w:rPr>
      </w:pPr>
      <w:r>
        <w:rPr>
          <w:noProof/>
          <w:lang w:val="en-US" w:eastAsia="en-US" w:bidi="ar-SA"/>
        </w:rPr>
        <w:lastRenderedPageBreak/>
        <w:drawing>
          <wp:inline distT="0" distB="0" distL="0" distR="0" wp14:anchorId="262EF0C2" wp14:editId="642F838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41370"/>
                    </a:xfrm>
                    <a:prstGeom prst="rect">
                      <a:avLst/>
                    </a:prstGeom>
                  </pic:spPr>
                </pic:pic>
              </a:graphicData>
            </a:graphic>
          </wp:inline>
        </w:drawing>
      </w:r>
    </w:p>
    <w:p w:rsidR="000D25B1" w:rsidRDefault="000D25B1" w:rsidP="000D25B1">
      <w:pPr>
        <w:jc w:val="center"/>
        <w:rPr>
          <w:rFonts w:cstheme="minorHAnsi"/>
        </w:rPr>
      </w:pPr>
      <w:r>
        <w:rPr>
          <w:rFonts w:asciiTheme="minorHAnsi" w:hAnsiTheme="minorHAnsi" w:cstheme="minorHAnsi"/>
          <w:szCs w:val="25"/>
        </w:rPr>
        <w:t xml:space="preserve">Figure 2- </w:t>
      </w:r>
      <w:r w:rsidR="00C36322">
        <w:rPr>
          <w:rFonts w:asciiTheme="minorHAnsi" w:hAnsiTheme="minorHAnsi" w:cstheme="minorHAnsi"/>
          <w:szCs w:val="25"/>
        </w:rPr>
        <w:t>Pocket Dairy</w:t>
      </w:r>
      <w:r>
        <w:rPr>
          <w:rFonts w:asciiTheme="minorHAnsi" w:hAnsiTheme="minorHAnsi" w:cstheme="minorHAnsi"/>
          <w:szCs w:val="25"/>
        </w:rPr>
        <w:t xml:space="preserve"> App site</w:t>
      </w:r>
    </w:p>
    <w:p w:rsidR="000D25B1" w:rsidRDefault="000D25B1" w:rsidP="001615E1">
      <w:pPr>
        <w:pStyle w:val="Standard"/>
        <w:spacing w:line="360" w:lineRule="auto"/>
        <w:rPr>
          <w:b/>
        </w:rPr>
      </w:pPr>
    </w:p>
    <w:p w:rsidR="004F3893" w:rsidRPr="003D36E7" w:rsidRDefault="004F3893" w:rsidP="001615E1">
      <w:pPr>
        <w:pStyle w:val="Standard"/>
        <w:spacing w:line="360" w:lineRule="auto"/>
        <w:rPr>
          <w:b/>
        </w:rPr>
      </w:pPr>
    </w:p>
    <w:p w:rsidR="000C1629" w:rsidRPr="004C0357" w:rsidRDefault="00070C92" w:rsidP="001615E1">
      <w:pPr>
        <w:pStyle w:val="Standard"/>
        <w:spacing w:line="360" w:lineRule="auto"/>
      </w:pPr>
      <w:r w:rsidRPr="004C0357">
        <w:t xml:space="preserve">It is an android application that provides vital cow statistics for production, reproduction and udder health. It runs in android version 2.2 and above, and has a monthly charge of $10 plus 3cents per cow and $50 </w:t>
      </w:r>
      <w:r w:rsidR="00E51171" w:rsidRPr="004C0357">
        <w:t>start-up</w:t>
      </w:r>
      <w:r w:rsidRPr="004C0357">
        <w:t xml:space="preserve"> fee.</w:t>
      </w:r>
    </w:p>
    <w:p w:rsidR="000C1629" w:rsidRDefault="00070C92" w:rsidP="001615E1">
      <w:pPr>
        <w:pStyle w:val="Standard"/>
        <w:spacing w:line="360" w:lineRule="auto"/>
      </w:pPr>
      <w:r w:rsidRPr="00B117F0">
        <w:t xml:space="preserve"> Used for large herds of dairy cows and does not provide financial analysis. Most small scale farmers don't own smartphone</w:t>
      </w:r>
      <w:r w:rsidR="00F62B23">
        <w:t>s</w:t>
      </w:r>
      <w:r w:rsidR="00F528AE">
        <w:t xml:space="preserve"> as it operates in android </w:t>
      </w:r>
      <w:r w:rsidR="00FD30F5">
        <w:t>platform</w:t>
      </w:r>
      <w:r w:rsidR="00FD30F5" w:rsidRPr="00B117F0">
        <w:t>.</w:t>
      </w:r>
      <w:r w:rsidR="00FD30F5">
        <w:t xml:space="preserve"> In addition</w:t>
      </w:r>
      <w:r w:rsidR="004F7CB8">
        <w:t>, it</w:t>
      </w:r>
      <w:r w:rsidR="00E51171" w:rsidRPr="00B117F0">
        <w:t xml:space="preserve"> </w:t>
      </w:r>
      <w:r w:rsidR="0018028B">
        <w:t>is expensive to farmers</w:t>
      </w:r>
      <w:r w:rsidR="002664B6">
        <w:t xml:space="preserve"> and it will n</w:t>
      </w:r>
      <w:r w:rsidR="0019760E">
        <w:t xml:space="preserve">ot be viable for </w:t>
      </w:r>
      <w:r w:rsidR="00FD30F5">
        <w:t>Kenyan</w:t>
      </w:r>
      <w:r w:rsidR="0018028B">
        <w:t xml:space="preserve"> farmers as most of them are small holder</w:t>
      </w:r>
      <w:r w:rsidR="005D1E35">
        <w:t xml:space="preserve"> farmers.</w:t>
      </w:r>
    </w:p>
    <w:p w:rsidR="00731B47" w:rsidRPr="00005439" w:rsidRDefault="00731B47" w:rsidP="001615E1">
      <w:pPr>
        <w:pStyle w:val="Standard"/>
        <w:spacing w:line="360" w:lineRule="auto"/>
        <w:rPr>
          <w:sz w:val="22"/>
          <w:szCs w:val="22"/>
        </w:rPr>
      </w:pPr>
      <w:r>
        <w:t xml:space="preserve">Pocket dairy App also uses Radio Frequency </w:t>
      </w:r>
      <w:r w:rsidR="00005439">
        <w:t>Identification (RFID</w:t>
      </w:r>
      <w:r>
        <w:t xml:space="preserve">) and the PCDART which is </w:t>
      </w:r>
      <w:r w:rsidR="00005439">
        <w:t>desktop</w:t>
      </w:r>
      <w:r>
        <w:t xml:space="preserve"> software for management of herds.</w:t>
      </w:r>
      <w:r w:rsidR="00005439">
        <w:t xml:space="preserve"> The PCDART which is </w:t>
      </w:r>
      <w:r w:rsidR="0073753A">
        <w:t>PC</w:t>
      </w:r>
      <w:r w:rsidR="00005439">
        <w:t xml:space="preserve"> software and provides management of </w:t>
      </w:r>
      <w:r w:rsidR="00005439" w:rsidRPr="00005439">
        <w:rPr>
          <w:rFonts w:asciiTheme="minorHAnsi" w:hAnsiTheme="minorHAnsi"/>
        </w:rPr>
        <w:t xml:space="preserve">large herd of cattle as it can </w:t>
      </w:r>
      <w:r w:rsidR="00005439" w:rsidRPr="00005439">
        <w:rPr>
          <w:rFonts w:asciiTheme="minorHAnsi" w:hAnsiTheme="minorHAnsi"/>
          <w:sz w:val="22"/>
          <w:szCs w:val="22"/>
        </w:rPr>
        <w:t>be i</w:t>
      </w:r>
      <w:r w:rsidR="00005439" w:rsidRPr="00005439">
        <w:rPr>
          <w:rFonts w:asciiTheme="minorHAnsi" w:hAnsiTheme="minorHAnsi"/>
          <w:color w:val="000000"/>
          <w:kern w:val="0"/>
          <w:sz w:val="22"/>
          <w:szCs w:val="22"/>
        </w:rPr>
        <w:t>ntegrate with most on-farm automated milk recording, robotic and heat monitoring systems</w:t>
      </w:r>
      <w:r w:rsidR="00005439">
        <w:rPr>
          <w:rFonts w:asciiTheme="minorHAnsi" w:hAnsiTheme="minorHAnsi"/>
          <w:color w:val="000000"/>
          <w:kern w:val="0"/>
          <w:sz w:val="22"/>
          <w:szCs w:val="22"/>
        </w:rPr>
        <w:t>. This system is not suitable for small scale farmers as the co</w:t>
      </w:r>
      <w:r w:rsidR="0073753A">
        <w:rPr>
          <w:rFonts w:asciiTheme="minorHAnsi" w:hAnsiTheme="minorHAnsi"/>
          <w:color w:val="000000"/>
          <w:kern w:val="0"/>
          <w:sz w:val="22"/>
          <w:szCs w:val="22"/>
        </w:rPr>
        <w:t>st of operation is expensive,</w:t>
      </w:r>
      <w:r w:rsidR="00005439">
        <w:rPr>
          <w:rFonts w:asciiTheme="minorHAnsi" w:hAnsiTheme="minorHAnsi"/>
          <w:color w:val="000000"/>
          <w:kern w:val="0"/>
          <w:sz w:val="22"/>
          <w:szCs w:val="22"/>
        </w:rPr>
        <w:t xml:space="preserve"> </w:t>
      </w:r>
      <w:r w:rsidR="0073753A">
        <w:rPr>
          <w:rFonts w:asciiTheme="minorHAnsi" w:hAnsiTheme="minorHAnsi"/>
          <w:color w:val="000000"/>
          <w:kern w:val="0"/>
          <w:sz w:val="22"/>
          <w:szCs w:val="22"/>
        </w:rPr>
        <w:t xml:space="preserve">also due the few number of cows; the system utilization will not be </w:t>
      </w:r>
      <w:r w:rsidR="00005439">
        <w:rPr>
          <w:rFonts w:asciiTheme="minorHAnsi" w:hAnsiTheme="minorHAnsi"/>
          <w:color w:val="000000"/>
          <w:kern w:val="0"/>
          <w:sz w:val="22"/>
          <w:szCs w:val="22"/>
        </w:rPr>
        <w:t>to the fullest.</w:t>
      </w:r>
    </w:p>
    <w:p w:rsidR="000C1629" w:rsidRPr="003D36E7" w:rsidRDefault="00F66B0E" w:rsidP="001615E1">
      <w:pPr>
        <w:pStyle w:val="Standard"/>
        <w:spacing w:line="360" w:lineRule="auto"/>
        <w:rPr>
          <w:b/>
        </w:rPr>
      </w:pPr>
      <w:r>
        <w:rPr>
          <w:b/>
        </w:rPr>
        <w:t xml:space="preserve">2.3.3 </w:t>
      </w:r>
      <w:r w:rsidR="00E34375">
        <w:rPr>
          <w:b/>
        </w:rPr>
        <w:t>Pioneer Online Record Keeping System</w:t>
      </w:r>
    </w:p>
    <w:p w:rsidR="000C1629" w:rsidRPr="004C0357" w:rsidRDefault="00070C92" w:rsidP="001615E1">
      <w:pPr>
        <w:pStyle w:val="Standard"/>
        <w:spacing w:line="360" w:lineRule="auto"/>
      </w:pPr>
      <w:r w:rsidRPr="004C0357">
        <w:t xml:space="preserve">It is an online program that provides recording to field operations regarding crop </w:t>
      </w:r>
      <w:r w:rsidR="00E51171" w:rsidRPr="004C0357">
        <w:t>management</w:t>
      </w:r>
      <w:r w:rsidRPr="004C0357">
        <w:t>.</w:t>
      </w:r>
    </w:p>
    <w:p w:rsidR="00AE2237" w:rsidRDefault="00070C92" w:rsidP="001615E1">
      <w:pPr>
        <w:pStyle w:val="Standard"/>
        <w:spacing w:line="360" w:lineRule="auto"/>
      </w:pPr>
      <w:r w:rsidRPr="004C0357">
        <w:t xml:space="preserve">It does not provide storage </w:t>
      </w:r>
      <w:r w:rsidR="00E34375">
        <w:t xml:space="preserve">of </w:t>
      </w:r>
      <w:r w:rsidR="00E34375" w:rsidRPr="004C0357">
        <w:t>dairy</w:t>
      </w:r>
      <w:r w:rsidRPr="004C0357">
        <w:t xml:space="preserve"> farming </w:t>
      </w:r>
      <w:r w:rsidR="00E34375">
        <w:t xml:space="preserve">records </w:t>
      </w:r>
      <w:r w:rsidRPr="004C0357">
        <w:t xml:space="preserve">but only deals with records pertaining field crop </w:t>
      </w:r>
      <w:r w:rsidR="00E51171" w:rsidRPr="004C0357">
        <w:t>operations</w:t>
      </w:r>
      <w:r w:rsidRPr="004C0357">
        <w:t xml:space="preserve"> such as planting.</w:t>
      </w:r>
      <w:r w:rsidR="00C14CD1">
        <w:t xml:space="preserve"> It provides storage of field operations only to pioneer farmers.</w:t>
      </w:r>
      <w:r w:rsidR="00C23C57">
        <w:t xml:space="preserve"> This system will</w:t>
      </w:r>
      <w:r w:rsidR="00DE4DB8">
        <w:t xml:space="preserve"> not be usable to dairy farmers to store their records.</w:t>
      </w:r>
    </w:p>
    <w:p w:rsidR="0018028B" w:rsidRDefault="0018028B" w:rsidP="001615E1">
      <w:pPr>
        <w:pStyle w:val="Standard"/>
        <w:spacing w:line="360" w:lineRule="auto"/>
      </w:pPr>
    </w:p>
    <w:p w:rsidR="009B584C" w:rsidRDefault="009B584C" w:rsidP="001615E1">
      <w:pPr>
        <w:pStyle w:val="Standard"/>
        <w:spacing w:line="360" w:lineRule="auto"/>
      </w:pPr>
      <w:r>
        <w:rPr>
          <w:noProof/>
          <w:lang w:val="en-US" w:eastAsia="en-US" w:bidi="ar-SA"/>
        </w:rPr>
        <w:lastRenderedPageBreak/>
        <w:drawing>
          <wp:inline distT="0" distB="0" distL="0" distR="0" wp14:anchorId="148DAF4B" wp14:editId="504DB1F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41370"/>
                    </a:xfrm>
                    <a:prstGeom prst="rect">
                      <a:avLst/>
                    </a:prstGeom>
                  </pic:spPr>
                </pic:pic>
              </a:graphicData>
            </a:graphic>
          </wp:inline>
        </w:drawing>
      </w:r>
    </w:p>
    <w:p w:rsidR="000D25B1" w:rsidRDefault="000D25B1" w:rsidP="000D25B1">
      <w:pPr>
        <w:jc w:val="center"/>
        <w:rPr>
          <w:rFonts w:cstheme="minorHAnsi"/>
        </w:rPr>
      </w:pPr>
      <w:r>
        <w:rPr>
          <w:rFonts w:asciiTheme="minorHAnsi" w:hAnsiTheme="minorHAnsi" w:cstheme="minorHAnsi"/>
          <w:szCs w:val="25"/>
        </w:rPr>
        <w:t>Figure 3- Pioneer Online record Keeping System site</w:t>
      </w:r>
    </w:p>
    <w:p w:rsidR="000D25B1" w:rsidRDefault="000D25B1" w:rsidP="001615E1">
      <w:pPr>
        <w:pStyle w:val="Standard"/>
        <w:spacing w:line="360" w:lineRule="auto"/>
      </w:pPr>
    </w:p>
    <w:p w:rsidR="0018028B" w:rsidRPr="00DB5AB4" w:rsidRDefault="00353D8F" w:rsidP="001615E1">
      <w:pPr>
        <w:pStyle w:val="Standard"/>
        <w:spacing w:line="360" w:lineRule="auto"/>
        <w:rPr>
          <w:b/>
          <w:sz w:val="28"/>
          <w:szCs w:val="28"/>
        </w:rPr>
      </w:pPr>
      <w:r w:rsidRPr="00DB5AB4">
        <w:rPr>
          <w:b/>
          <w:sz w:val="28"/>
          <w:szCs w:val="28"/>
        </w:rPr>
        <w:t xml:space="preserve">2.3.4 </w:t>
      </w:r>
      <w:r w:rsidR="007631AB">
        <w:rPr>
          <w:b/>
          <w:sz w:val="28"/>
          <w:szCs w:val="28"/>
        </w:rPr>
        <w:t>i</w:t>
      </w:r>
      <w:r w:rsidR="00DB5AB4" w:rsidRPr="00DB5AB4">
        <w:rPr>
          <w:b/>
          <w:sz w:val="28"/>
          <w:szCs w:val="28"/>
        </w:rPr>
        <w:t>Cow</w:t>
      </w:r>
    </w:p>
    <w:p w:rsidR="002E7EC3" w:rsidRDefault="00BB7354" w:rsidP="001615E1">
      <w:pPr>
        <w:pStyle w:val="Standard"/>
        <w:spacing w:line="360" w:lineRule="auto"/>
      </w:pPr>
      <w:r>
        <w:rPr>
          <w:noProof/>
          <w:lang w:val="en-US" w:eastAsia="en-US" w:bidi="ar-SA"/>
        </w:rPr>
        <w:drawing>
          <wp:inline distT="0" distB="0" distL="0" distR="0" wp14:anchorId="1DC11612" wp14:editId="3B56ACDC">
            <wp:extent cx="641985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166" r="1926" b="9042"/>
                    <a:stretch/>
                  </pic:blipFill>
                  <pic:spPr bwMode="auto">
                    <a:xfrm>
                      <a:off x="0" y="0"/>
                      <a:ext cx="6419850" cy="2876550"/>
                    </a:xfrm>
                    <a:prstGeom prst="rect">
                      <a:avLst/>
                    </a:prstGeom>
                    <a:ln>
                      <a:noFill/>
                    </a:ln>
                    <a:extLst>
                      <a:ext uri="{53640926-AAD7-44D8-BBD7-CCE9431645EC}">
                        <a14:shadowObscured xmlns:a14="http://schemas.microsoft.com/office/drawing/2010/main"/>
                      </a:ext>
                    </a:extLst>
                  </pic:spPr>
                </pic:pic>
              </a:graphicData>
            </a:graphic>
          </wp:inline>
        </w:drawing>
      </w:r>
    </w:p>
    <w:p w:rsidR="00C36322" w:rsidRDefault="00852FA1" w:rsidP="001615E1">
      <w:pPr>
        <w:pStyle w:val="Standard"/>
        <w:spacing w:line="360" w:lineRule="auto"/>
      </w:pPr>
      <w:r>
        <w:t>Figure 4- i</w:t>
      </w:r>
      <w:r w:rsidR="00C36322">
        <w:t>Cow site</w:t>
      </w:r>
    </w:p>
    <w:p w:rsidR="003737F1" w:rsidRDefault="003737F1" w:rsidP="001615E1">
      <w:pPr>
        <w:pStyle w:val="Standard"/>
        <w:spacing w:line="360" w:lineRule="auto"/>
      </w:pPr>
      <w:r>
        <w:t>iCow is an agricultural information service with a variety product available through subscription service *285#</w:t>
      </w:r>
      <w:r w:rsidR="00C2646A">
        <w:t xml:space="preserve"> to help farmers improve productivity.</w:t>
      </w:r>
      <w:r w:rsidR="00DD2784">
        <w:t xml:space="preserve"> </w:t>
      </w:r>
    </w:p>
    <w:p w:rsidR="00DD2784" w:rsidRDefault="00DD2784" w:rsidP="001615E1">
      <w:pPr>
        <w:pStyle w:val="Standard"/>
        <w:spacing w:line="360" w:lineRule="auto"/>
      </w:pPr>
      <w:r>
        <w:t>It provides services as Mshauri-Farmers tips where a registered farmer can subscribe tips on cows, broilers, layers and indigenous chickens.</w:t>
      </w:r>
      <w:r w:rsidR="00B40B16">
        <w:t xml:space="preserve"> In addition, Vetinari, it finds the neares</w:t>
      </w:r>
      <w:r w:rsidR="00634E98">
        <w:t xml:space="preserve">t vet or Artificial </w:t>
      </w:r>
      <w:r w:rsidR="00634E98">
        <w:lastRenderedPageBreak/>
        <w:t xml:space="preserve">Inseminator and Kalenda which is a livestock calendar </w:t>
      </w:r>
      <w:r w:rsidR="000472D1">
        <w:t>that monitor</w:t>
      </w:r>
      <w:r w:rsidR="00634E98">
        <w:t xml:space="preserve"> your livestock </w:t>
      </w:r>
      <w:r w:rsidR="00CB4DBA">
        <w:t>through its growth life and provides tips to the farmer as SMS.</w:t>
      </w:r>
      <w:r w:rsidR="0036658C">
        <w:t xml:space="preserve"> The tips</w:t>
      </w:r>
      <w:r w:rsidR="001E1D9E">
        <w:t xml:space="preserve"> include health information service, diet information service, nutrition information service, illness a</w:t>
      </w:r>
      <w:r w:rsidR="00D4564F">
        <w:t>nd disease information services and provides record keeping for milk production.</w:t>
      </w:r>
    </w:p>
    <w:p w:rsidR="00D4564F" w:rsidRDefault="00D4564F" w:rsidP="001615E1">
      <w:pPr>
        <w:pStyle w:val="Standard"/>
        <w:spacing w:line="360" w:lineRule="auto"/>
      </w:pPr>
      <w:r>
        <w:t xml:space="preserve">For the Online dairy Farming record management system it provides record keeping services for not only milk records but also calving, insemination, feeding, </w:t>
      </w:r>
      <w:r w:rsidR="008F1C26">
        <w:t>health, cow detail records. In addition</w:t>
      </w:r>
      <w:r w:rsidR="00367493">
        <w:t>,</w:t>
      </w:r>
      <w:r w:rsidR="008F1C26">
        <w:t xml:space="preserve"> it provides analysis of the milk production for the cows, provide farmers with a reminder service whereby they can set their activities to be reminded through sms, and provides </w:t>
      </w:r>
      <w:r w:rsidR="00EE3BB7">
        <w:t>storage</w:t>
      </w:r>
      <w:r w:rsidR="008F1C26">
        <w:t xml:space="preserve"> of financial records of the farmer, this includes expense and income and provide analysis.</w:t>
      </w:r>
      <w:r w:rsidR="003270B9">
        <w:t xml:space="preserve"> The system can </w:t>
      </w:r>
      <w:r w:rsidR="008B28B6">
        <w:t xml:space="preserve">be accessed both online and </w:t>
      </w:r>
      <w:r w:rsidR="003270B9">
        <w:t xml:space="preserve"> using the sms service.</w:t>
      </w:r>
    </w:p>
    <w:p w:rsidR="00D4564F" w:rsidRDefault="00D4564F" w:rsidP="001615E1">
      <w:pPr>
        <w:pStyle w:val="Standard"/>
        <w:spacing w:line="360" w:lineRule="auto"/>
      </w:pPr>
    </w:p>
    <w:p w:rsidR="000472D1" w:rsidRDefault="000472D1" w:rsidP="001615E1">
      <w:pPr>
        <w:pStyle w:val="Standard"/>
        <w:spacing w:line="360" w:lineRule="auto"/>
      </w:pPr>
    </w:p>
    <w:p w:rsidR="000472D1" w:rsidRDefault="000472D1" w:rsidP="001615E1">
      <w:pPr>
        <w:pStyle w:val="Standard"/>
        <w:spacing w:line="360" w:lineRule="auto"/>
      </w:pPr>
    </w:p>
    <w:p w:rsidR="003737F1" w:rsidRDefault="003737F1" w:rsidP="001615E1">
      <w:pPr>
        <w:pStyle w:val="Standard"/>
        <w:spacing w:line="360" w:lineRule="auto"/>
      </w:pPr>
    </w:p>
    <w:p w:rsidR="007D3F38" w:rsidRPr="004C0357" w:rsidRDefault="007D3F38" w:rsidP="001615E1">
      <w:pPr>
        <w:pStyle w:val="Standard"/>
        <w:spacing w:line="360" w:lineRule="auto"/>
      </w:pPr>
    </w:p>
    <w:p w:rsidR="00BF0CDC" w:rsidRDefault="00231F12" w:rsidP="001615E1">
      <w:pPr>
        <w:pStyle w:val="Standard"/>
        <w:spacing w:line="360" w:lineRule="auto"/>
        <w:rPr>
          <w:b/>
        </w:rPr>
      </w:pPr>
      <w:r>
        <w:rPr>
          <w:b/>
        </w:rPr>
        <w:t xml:space="preserve">3.0 </w:t>
      </w:r>
      <w:r w:rsidR="00070C92" w:rsidRPr="003D36E7">
        <w:rPr>
          <w:b/>
        </w:rPr>
        <w:t>METHODOLOGY</w:t>
      </w:r>
      <w:bookmarkStart w:id="6" w:name="_Toc324230403"/>
    </w:p>
    <w:p w:rsidR="00AA219D" w:rsidRDefault="00EB2B6F" w:rsidP="001615E1">
      <w:pPr>
        <w:pStyle w:val="Heading2"/>
        <w:spacing w:line="360" w:lineRule="auto"/>
        <w:rPr>
          <w:rFonts w:ascii="Times New Roman" w:eastAsia="Droid Sans Fallback" w:hAnsi="Times New Roman" w:cs="Lohit Hindi"/>
          <w:b w:val="0"/>
          <w:bCs w:val="0"/>
          <w:color w:val="auto"/>
          <w:sz w:val="24"/>
          <w:szCs w:val="24"/>
        </w:rPr>
      </w:pPr>
      <w:r>
        <w:rPr>
          <w:rFonts w:ascii="Times New Roman" w:eastAsia="Droid Sans Fallback" w:hAnsi="Times New Roman" w:cs="Lohit Hindi"/>
          <w:b w:val="0"/>
          <w:bCs w:val="0"/>
          <w:color w:val="auto"/>
          <w:sz w:val="24"/>
          <w:szCs w:val="24"/>
        </w:rPr>
        <w:t>The s</w:t>
      </w:r>
      <w:r w:rsidR="003F51A6">
        <w:rPr>
          <w:rFonts w:ascii="Times New Roman" w:eastAsia="Droid Sans Fallback" w:hAnsi="Times New Roman" w:cs="Lohit Hindi"/>
          <w:b w:val="0"/>
          <w:bCs w:val="0"/>
          <w:color w:val="auto"/>
          <w:sz w:val="24"/>
          <w:szCs w:val="24"/>
        </w:rPr>
        <w:t>ystem was</w:t>
      </w:r>
      <w:r w:rsidR="00D411AD">
        <w:rPr>
          <w:rFonts w:ascii="Times New Roman" w:eastAsia="Droid Sans Fallback" w:hAnsi="Times New Roman" w:cs="Lohit Hindi"/>
          <w:b w:val="0"/>
          <w:bCs w:val="0"/>
          <w:color w:val="auto"/>
          <w:sz w:val="24"/>
          <w:szCs w:val="24"/>
        </w:rPr>
        <w:t xml:space="preserve"> implemented using M</w:t>
      </w:r>
      <w:r w:rsidR="007E287F">
        <w:rPr>
          <w:rFonts w:ascii="Times New Roman" w:eastAsia="Droid Sans Fallback" w:hAnsi="Times New Roman" w:cs="Lohit Hindi"/>
          <w:b w:val="0"/>
          <w:bCs w:val="0"/>
          <w:color w:val="auto"/>
          <w:sz w:val="24"/>
          <w:szCs w:val="24"/>
        </w:rPr>
        <w:t xml:space="preserve">odified </w:t>
      </w:r>
      <w:r w:rsidR="00B64807">
        <w:rPr>
          <w:rFonts w:ascii="Times New Roman" w:eastAsia="Droid Sans Fallback" w:hAnsi="Times New Roman" w:cs="Lohit Hindi"/>
          <w:b w:val="0"/>
          <w:bCs w:val="0"/>
          <w:color w:val="auto"/>
          <w:sz w:val="24"/>
          <w:szCs w:val="24"/>
        </w:rPr>
        <w:t>Waterfall Methodology</w:t>
      </w:r>
      <w:r w:rsidR="000F4C4B">
        <w:rPr>
          <w:rFonts w:ascii="Times New Roman" w:eastAsia="Droid Sans Fallback" w:hAnsi="Times New Roman" w:cs="Lohit Hindi"/>
          <w:b w:val="0"/>
          <w:bCs w:val="0"/>
          <w:color w:val="auto"/>
          <w:sz w:val="24"/>
          <w:szCs w:val="24"/>
        </w:rPr>
        <w:t>. This methodology allows adjustments to a set of requirements unlike the pure w</w:t>
      </w:r>
      <w:r w:rsidR="007E287F">
        <w:rPr>
          <w:rFonts w:ascii="Times New Roman" w:eastAsia="Droid Sans Fallback" w:hAnsi="Times New Roman" w:cs="Lohit Hindi"/>
          <w:b w:val="0"/>
          <w:bCs w:val="0"/>
          <w:color w:val="auto"/>
          <w:sz w:val="24"/>
          <w:szCs w:val="24"/>
        </w:rPr>
        <w:t>aterfall methodology. The phase of development are permitted to</w:t>
      </w:r>
      <w:r w:rsidR="000F4C4B">
        <w:rPr>
          <w:rFonts w:ascii="Times New Roman" w:eastAsia="Droid Sans Fallback" w:hAnsi="Times New Roman" w:cs="Lohit Hindi"/>
          <w:b w:val="0"/>
          <w:bCs w:val="0"/>
          <w:color w:val="auto"/>
          <w:sz w:val="24"/>
          <w:szCs w:val="24"/>
        </w:rPr>
        <w:t xml:space="preserve"> overlap hence </w:t>
      </w:r>
      <w:r w:rsidR="007E287F">
        <w:rPr>
          <w:rFonts w:ascii="Times New Roman" w:eastAsia="Droid Sans Fallback" w:hAnsi="Times New Roman" w:cs="Lohit Hindi"/>
          <w:b w:val="0"/>
          <w:bCs w:val="0"/>
          <w:color w:val="auto"/>
          <w:sz w:val="24"/>
          <w:szCs w:val="24"/>
        </w:rPr>
        <w:t>a number of tasks can function</w:t>
      </w:r>
      <w:r w:rsidR="000F4C4B">
        <w:rPr>
          <w:rFonts w:ascii="Times New Roman" w:eastAsia="Droid Sans Fallback" w:hAnsi="Times New Roman" w:cs="Lohit Hindi"/>
          <w:b w:val="0"/>
          <w:bCs w:val="0"/>
          <w:color w:val="auto"/>
          <w:sz w:val="24"/>
          <w:szCs w:val="24"/>
        </w:rPr>
        <w:t xml:space="preserve"> concurrently and </w:t>
      </w:r>
      <w:r w:rsidR="00A1663A">
        <w:rPr>
          <w:rFonts w:ascii="Times New Roman" w:eastAsia="Droid Sans Fallback" w:hAnsi="Times New Roman" w:cs="Lohit Hindi"/>
          <w:b w:val="0"/>
          <w:bCs w:val="0"/>
          <w:color w:val="auto"/>
          <w:sz w:val="24"/>
          <w:szCs w:val="24"/>
        </w:rPr>
        <w:t>allows back tracking to incorporate changes in the requirements based on what is learned during development. There is also some flexibility to correct mistakes and make small change</w:t>
      </w:r>
      <w:r w:rsidR="00AE2237">
        <w:rPr>
          <w:rFonts w:ascii="Times New Roman" w:eastAsia="Droid Sans Fallback" w:hAnsi="Times New Roman" w:cs="Lohit Hindi"/>
          <w:b w:val="0"/>
          <w:bCs w:val="0"/>
          <w:color w:val="auto"/>
          <w:sz w:val="24"/>
          <w:szCs w:val="24"/>
        </w:rPr>
        <w:t xml:space="preserve"> re</w:t>
      </w:r>
      <w:r w:rsidR="00D71244">
        <w:rPr>
          <w:rFonts w:ascii="Times New Roman" w:eastAsia="Droid Sans Fallback" w:hAnsi="Times New Roman" w:cs="Lohit Hindi"/>
          <w:b w:val="0"/>
          <w:bCs w:val="0"/>
          <w:color w:val="auto"/>
          <w:sz w:val="24"/>
          <w:szCs w:val="24"/>
        </w:rPr>
        <w:t>alised duri</w:t>
      </w:r>
      <w:r w:rsidR="005F5184">
        <w:rPr>
          <w:rFonts w:ascii="Times New Roman" w:eastAsia="Droid Sans Fallback" w:hAnsi="Times New Roman" w:cs="Lohit Hindi"/>
          <w:b w:val="0"/>
          <w:bCs w:val="0"/>
          <w:color w:val="auto"/>
          <w:sz w:val="24"/>
          <w:szCs w:val="24"/>
        </w:rPr>
        <w:t>ng the development. This ensured</w:t>
      </w:r>
      <w:r w:rsidR="007B17B1">
        <w:rPr>
          <w:rFonts w:ascii="Times New Roman" w:eastAsia="Droid Sans Fallback" w:hAnsi="Times New Roman" w:cs="Lohit Hindi"/>
          <w:b w:val="0"/>
          <w:bCs w:val="0"/>
          <w:color w:val="auto"/>
          <w:sz w:val="24"/>
          <w:szCs w:val="24"/>
        </w:rPr>
        <w:t xml:space="preserve"> that the system was</w:t>
      </w:r>
      <w:r w:rsidR="00D71244">
        <w:rPr>
          <w:rFonts w:ascii="Times New Roman" w:eastAsia="Droid Sans Fallback" w:hAnsi="Times New Roman" w:cs="Lohit Hindi"/>
          <w:b w:val="0"/>
          <w:bCs w:val="0"/>
          <w:color w:val="auto"/>
          <w:sz w:val="24"/>
          <w:szCs w:val="24"/>
        </w:rPr>
        <w:t xml:space="preserve"> developed in a systematic and sequential manner.</w:t>
      </w:r>
    </w:p>
    <w:p w:rsidR="00AA219D" w:rsidRPr="004C34EE" w:rsidRDefault="00231F12" w:rsidP="001615E1">
      <w:pPr>
        <w:pStyle w:val="Heading2"/>
        <w:spacing w:line="360" w:lineRule="auto"/>
        <w:rPr>
          <w:rFonts w:ascii="Times New Roman" w:eastAsia="Droid Sans Fallback" w:hAnsi="Times New Roman" w:cs="Lohit Hindi"/>
          <w:bCs w:val="0"/>
          <w:color w:val="auto"/>
          <w:sz w:val="24"/>
          <w:szCs w:val="24"/>
        </w:rPr>
      </w:pPr>
      <w:r w:rsidRPr="004C34EE">
        <w:rPr>
          <w:b w:val="0"/>
          <w:color w:val="auto"/>
        </w:rPr>
        <w:t>3.1</w:t>
      </w:r>
      <w:r w:rsidR="007D4D4D">
        <w:rPr>
          <w:b w:val="0"/>
          <w:color w:val="auto"/>
        </w:rPr>
        <w:t xml:space="preserve"> </w:t>
      </w:r>
      <w:r w:rsidR="00AA219D" w:rsidRPr="004C34EE">
        <w:rPr>
          <w:rFonts w:ascii="Times New Roman" w:eastAsia="Droid Sans Fallback" w:hAnsi="Times New Roman" w:cs="Lohit Hindi"/>
          <w:bCs w:val="0"/>
          <w:color w:val="auto"/>
          <w:sz w:val="24"/>
          <w:szCs w:val="24"/>
        </w:rPr>
        <w:t>APPROACH</w:t>
      </w:r>
    </w:p>
    <w:p w:rsidR="007441A1" w:rsidRDefault="00231F12" w:rsidP="001615E1">
      <w:pPr>
        <w:pStyle w:val="Heading2"/>
        <w:spacing w:line="360" w:lineRule="auto"/>
        <w:rPr>
          <w:rFonts w:ascii="Times New Roman" w:eastAsia="Droid Sans Fallback" w:hAnsi="Times New Roman" w:cs="Lohit Hindi"/>
          <w:bCs w:val="0"/>
          <w:color w:val="auto"/>
          <w:sz w:val="24"/>
          <w:szCs w:val="24"/>
        </w:rPr>
      </w:pPr>
      <w:r w:rsidRPr="004C34EE">
        <w:rPr>
          <w:b w:val="0"/>
          <w:color w:val="auto"/>
        </w:rPr>
        <w:t xml:space="preserve">3.1.2 </w:t>
      </w:r>
      <w:r w:rsidR="002124DE">
        <w:rPr>
          <w:rFonts w:ascii="Times New Roman" w:eastAsia="Droid Sans Fallback" w:hAnsi="Times New Roman" w:cs="Lohit Hindi"/>
          <w:bCs w:val="0"/>
          <w:color w:val="auto"/>
          <w:sz w:val="24"/>
          <w:szCs w:val="24"/>
        </w:rPr>
        <w:t>REQUIREMENTS</w:t>
      </w:r>
      <w:r w:rsidR="00A710DD">
        <w:rPr>
          <w:rFonts w:ascii="Times New Roman" w:eastAsia="Droid Sans Fallback" w:hAnsi="Times New Roman" w:cs="Lohit Hindi"/>
          <w:bCs w:val="0"/>
          <w:color w:val="auto"/>
          <w:sz w:val="24"/>
          <w:szCs w:val="24"/>
        </w:rPr>
        <w:t xml:space="preserve"> SPECIFICATION AND ANALYSIS</w:t>
      </w:r>
    </w:p>
    <w:p w:rsidR="001B5317" w:rsidRDefault="00A710DD" w:rsidP="001615E1">
      <w:pPr>
        <w:spacing w:line="360" w:lineRule="auto"/>
      </w:pPr>
      <w:r>
        <w:t>This is a stage of the System deve</w:t>
      </w:r>
      <w:r w:rsidR="00A64788">
        <w:t>lopment lifecycle which involved</w:t>
      </w:r>
      <w:r>
        <w:t xml:space="preserve"> co</w:t>
      </w:r>
      <w:r w:rsidR="00AE4D1B">
        <w:t xml:space="preserve">llection of information that was </w:t>
      </w:r>
      <w:r>
        <w:t>relevant for the development of the system and then analysis of the data and information to build a logical</w:t>
      </w:r>
      <w:r w:rsidR="00B137A4">
        <w:t xml:space="preserve"> model of the system that was</w:t>
      </w:r>
      <w:r>
        <w:t xml:space="preserve"> used in the design phase. </w:t>
      </w:r>
      <w:r w:rsidR="007409BC">
        <w:t>I</w:t>
      </w:r>
      <w:r w:rsidR="00EB6D81">
        <w:t>t</w:t>
      </w:r>
      <w:r w:rsidR="007409BC">
        <w:t xml:space="preserve"> involve</w:t>
      </w:r>
      <w:r w:rsidR="00022408">
        <w:t>d</w:t>
      </w:r>
      <w:r w:rsidR="007409BC">
        <w:t xml:space="preserve"> carrying out a feasibility study to determine the operational, economic, schedule and </w:t>
      </w:r>
      <w:r w:rsidR="00EB6D81">
        <w:t>time feasibility of development of the project.</w:t>
      </w:r>
      <w:r w:rsidR="00630819">
        <w:t xml:space="preserve"> The acquisition</w:t>
      </w:r>
      <w:r w:rsidR="00616434">
        <w:t xml:space="preserve"> of data and information</w:t>
      </w:r>
      <w:r w:rsidR="00B21C63">
        <w:t xml:space="preserve"> of the system </w:t>
      </w:r>
      <w:r w:rsidR="00274315">
        <w:t>requirements involved</w:t>
      </w:r>
      <w:r w:rsidR="00616434">
        <w:t xml:space="preserve"> interviewing farmers, observation</w:t>
      </w:r>
      <w:r w:rsidR="00630819">
        <w:t xml:space="preserve"> and document re</w:t>
      </w:r>
      <w:r w:rsidR="00836D9A">
        <w:t xml:space="preserve">view. The fact-finding result was </w:t>
      </w:r>
      <w:r w:rsidR="00630819">
        <w:t>used to develop the system logical model that explains the system functionality.</w:t>
      </w:r>
      <w:r w:rsidR="00F824B1">
        <w:t xml:space="preserve"> Data Flow Diagrams and En</w:t>
      </w:r>
      <w:r w:rsidR="00EB46DD">
        <w:t xml:space="preserve">tity Relational </w:t>
      </w:r>
      <w:r w:rsidR="00EB46DD">
        <w:lastRenderedPageBreak/>
        <w:t xml:space="preserve">Diagrams </w:t>
      </w:r>
      <w:r w:rsidR="001D4B95">
        <w:t>were used</w:t>
      </w:r>
      <w:r w:rsidR="00F824B1">
        <w:t xml:space="preserve"> to represent the logical model.</w:t>
      </w:r>
    </w:p>
    <w:p w:rsidR="00F23E60" w:rsidRPr="009B584C" w:rsidRDefault="00F23E60" w:rsidP="001615E1">
      <w:pPr>
        <w:spacing w:line="360" w:lineRule="auto"/>
        <w:rPr>
          <w:b/>
        </w:rPr>
      </w:pPr>
    </w:p>
    <w:p w:rsidR="001B5317" w:rsidRPr="009B584C" w:rsidRDefault="00231F12" w:rsidP="001615E1">
      <w:pPr>
        <w:spacing w:line="360" w:lineRule="auto"/>
        <w:rPr>
          <w:b/>
        </w:rPr>
      </w:pPr>
      <w:r w:rsidRPr="009B584C">
        <w:rPr>
          <w:b/>
        </w:rPr>
        <w:t xml:space="preserve">3.1.2 </w:t>
      </w:r>
      <w:r w:rsidR="00F9669B" w:rsidRPr="009B584C">
        <w:rPr>
          <w:b/>
        </w:rPr>
        <w:t xml:space="preserve">DESIGN </w:t>
      </w:r>
    </w:p>
    <w:p w:rsidR="00FA7FF4" w:rsidRDefault="00D92F6B" w:rsidP="001615E1">
      <w:pPr>
        <w:spacing w:line="360" w:lineRule="auto"/>
      </w:pPr>
      <w:r>
        <w:t>This stage involved</w:t>
      </w:r>
      <w:r w:rsidR="00F9669B">
        <w:t xml:space="preserve"> the cre</w:t>
      </w:r>
      <w:r w:rsidR="006E7C59">
        <w:t>ation of a physical model that satisfied</w:t>
      </w:r>
      <w:r w:rsidR="00F9669B">
        <w:t xml:space="preserve"> the entire documented requirement for the system. At this stage, </w:t>
      </w:r>
      <w:r w:rsidR="00031A50">
        <w:t>the user</w:t>
      </w:r>
      <w:r w:rsidR="003567D0">
        <w:t xml:space="preserve"> interface was</w:t>
      </w:r>
      <w:r w:rsidR="00F9669B">
        <w:t xml:space="preserve"> designed and</w:t>
      </w:r>
      <w:r w:rsidR="00B43E73">
        <w:t xml:space="preserve"> the</w:t>
      </w:r>
      <w:r w:rsidR="00CE2360">
        <w:t xml:space="preserve"> identified</w:t>
      </w:r>
      <w:r w:rsidR="00F9669B">
        <w:t xml:space="preserve"> necessary outputs, inputs, and </w:t>
      </w:r>
      <w:r w:rsidR="002A2AE3">
        <w:t xml:space="preserve">processes. In addition, </w:t>
      </w:r>
      <w:r w:rsidR="00BE2ECA">
        <w:t>it involved</w:t>
      </w:r>
      <w:r w:rsidR="00B43E73">
        <w:t xml:space="preserve"> determining the application architecture to transform the logical design into program modules and code.</w:t>
      </w:r>
    </w:p>
    <w:p w:rsidR="00FA7FF4" w:rsidRPr="009B584C" w:rsidRDefault="00FA7FF4" w:rsidP="001615E1">
      <w:pPr>
        <w:spacing w:line="360" w:lineRule="auto"/>
        <w:rPr>
          <w:b/>
        </w:rPr>
      </w:pPr>
    </w:p>
    <w:p w:rsidR="00B43E73" w:rsidRPr="009B584C" w:rsidRDefault="00FA7FF4" w:rsidP="001615E1">
      <w:pPr>
        <w:spacing w:line="360" w:lineRule="auto"/>
        <w:rPr>
          <w:b/>
        </w:rPr>
      </w:pPr>
      <w:r w:rsidRPr="009B584C">
        <w:rPr>
          <w:b/>
        </w:rPr>
        <w:t xml:space="preserve">3.1.2 </w:t>
      </w:r>
      <w:r w:rsidR="00231F12" w:rsidRPr="009B584C">
        <w:rPr>
          <w:rFonts w:eastAsiaTheme="minorHAnsi" w:cs="Times New Roman"/>
          <w:b/>
        </w:rPr>
        <w:t>IMPLEMENTATION AND CODING</w:t>
      </w:r>
    </w:p>
    <w:p w:rsidR="00FA7FF4" w:rsidRDefault="00F40391" w:rsidP="001615E1">
      <w:pPr>
        <w:spacing w:line="360" w:lineRule="auto"/>
      </w:pPr>
      <w:r>
        <w:t>This stage involved</w:t>
      </w:r>
      <w:r w:rsidR="00B43E73">
        <w:t xml:space="preserve"> the translation of the developed designs</w:t>
      </w:r>
      <w:r w:rsidR="00ED7257">
        <w:t xml:space="preserve"> into </w:t>
      </w:r>
      <w:r w:rsidR="00AA7EF7">
        <w:t xml:space="preserve">an actual system using </w:t>
      </w:r>
      <w:r w:rsidR="006D5765">
        <w:t xml:space="preserve">programing language. </w:t>
      </w:r>
      <w:r w:rsidR="00916433">
        <w:t>It being</w:t>
      </w:r>
      <w:r w:rsidR="00ED7257">
        <w:t xml:space="preserve"> </w:t>
      </w:r>
      <w:r w:rsidR="002571FD">
        <w:t>a</w:t>
      </w:r>
      <w:r w:rsidR="00420885">
        <w:t xml:space="preserve"> web application, it was</w:t>
      </w:r>
      <w:r w:rsidR="00ED7257">
        <w:t xml:space="preserve"> </w:t>
      </w:r>
      <w:r w:rsidR="00FE4E16">
        <w:t>developed using</w:t>
      </w:r>
      <w:r w:rsidR="00ED7257">
        <w:t xml:space="preserve"> of programming languages</w:t>
      </w:r>
      <w:r w:rsidR="00DC2AC6">
        <w:t>:</w:t>
      </w:r>
      <w:r w:rsidR="00ED7257">
        <w:t xml:space="preserve"> MySQL, PHP, HTML and CSS to achieve both the defined </w:t>
      </w:r>
      <w:r w:rsidR="00B45A27">
        <w:t>functionalities</w:t>
      </w:r>
      <w:r w:rsidR="00ED7257">
        <w:t xml:space="preserve"> </w:t>
      </w:r>
      <w:r w:rsidR="00FA7FF4">
        <w:t>and user interface requirements.</w:t>
      </w:r>
    </w:p>
    <w:p w:rsidR="002571FD" w:rsidRDefault="002571FD" w:rsidP="001615E1">
      <w:pPr>
        <w:spacing w:line="360" w:lineRule="auto"/>
      </w:pPr>
    </w:p>
    <w:p w:rsidR="007D3F38" w:rsidRDefault="007D3F38" w:rsidP="001615E1">
      <w:pPr>
        <w:spacing w:line="360" w:lineRule="auto"/>
      </w:pPr>
    </w:p>
    <w:p w:rsidR="00AE7F0C" w:rsidRDefault="00AE7F0C" w:rsidP="001615E1">
      <w:pPr>
        <w:spacing w:line="360" w:lineRule="auto"/>
      </w:pPr>
    </w:p>
    <w:p w:rsidR="00BF0CDC" w:rsidRDefault="00DC2AC6" w:rsidP="001615E1">
      <w:pPr>
        <w:spacing w:line="360" w:lineRule="auto"/>
      </w:pPr>
      <w:r>
        <w:rPr>
          <w:b/>
        </w:rPr>
        <w:t>3.1.2 TESTING</w:t>
      </w:r>
      <w:r w:rsidR="00A82F61">
        <w:rPr>
          <w:b/>
        </w:rPr>
        <w:t xml:space="preserve"> and EVALUATION</w:t>
      </w:r>
    </w:p>
    <w:p w:rsidR="00AC7A96" w:rsidRPr="00AC7A96" w:rsidRDefault="00AC7A96" w:rsidP="001615E1">
      <w:pPr>
        <w:spacing w:line="360" w:lineRule="auto"/>
      </w:pPr>
      <w:r>
        <w:t xml:space="preserve">At every </w:t>
      </w:r>
      <w:r w:rsidR="0066463F">
        <w:t>stage of development there was</w:t>
      </w:r>
      <w:r>
        <w:t xml:space="preserve"> validation and verification of the requirements.</w:t>
      </w:r>
      <w:r w:rsidR="0043649B">
        <w:t xml:space="preserve"> After completion of </w:t>
      </w:r>
      <w:r w:rsidR="009400CF">
        <w:t>development of the system it was</w:t>
      </w:r>
      <w:r w:rsidR="00A82F61">
        <w:t xml:space="preserve"> be tested to verify it is working in a credible </w:t>
      </w:r>
      <w:r w:rsidR="004A6A9B">
        <w:t>manner. Testing involved</w:t>
      </w:r>
      <w:r w:rsidR="00180936">
        <w:t xml:space="preserve"> both</w:t>
      </w:r>
      <w:r w:rsidR="004A6A9B">
        <w:t xml:space="preserve"> white box test and black box test. </w:t>
      </w:r>
      <w:r w:rsidR="00A82F61">
        <w:t xml:space="preserve"> In addition, evaluation of the system will be carried out to ensure all functionalities of the system works as desired and produces expected outputs for specified inputs.</w:t>
      </w:r>
    </w:p>
    <w:bookmarkEnd w:id="6"/>
    <w:p w:rsidR="00A43D55" w:rsidRDefault="00A43D55" w:rsidP="001615E1">
      <w:pPr>
        <w:tabs>
          <w:tab w:val="left" w:pos="3600"/>
        </w:tabs>
        <w:spacing w:line="360" w:lineRule="auto"/>
        <w:rPr>
          <w:b/>
        </w:rPr>
      </w:pPr>
    </w:p>
    <w:p w:rsidR="00A43D55" w:rsidRDefault="00A43D55" w:rsidP="001615E1">
      <w:pPr>
        <w:tabs>
          <w:tab w:val="left" w:pos="3600"/>
        </w:tabs>
        <w:spacing w:line="360" w:lineRule="auto"/>
        <w:rPr>
          <w:b/>
        </w:rPr>
      </w:pPr>
    </w:p>
    <w:p w:rsidR="00942FE5" w:rsidRPr="00904ABD" w:rsidRDefault="00AA406E" w:rsidP="00942FE5">
      <w:pPr>
        <w:rPr>
          <w:b/>
        </w:rPr>
      </w:pPr>
      <w:r>
        <w:rPr>
          <w:b/>
        </w:rPr>
        <w:t xml:space="preserve">4.0 </w:t>
      </w:r>
      <w:r w:rsidR="00942FE5" w:rsidRPr="00904ABD">
        <w:rPr>
          <w:b/>
        </w:rPr>
        <w:t>SYSTEM ANALYSIS</w:t>
      </w:r>
    </w:p>
    <w:p w:rsidR="00942FE5" w:rsidRDefault="00942FE5" w:rsidP="00942FE5">
      <w:r>
        <w:t>It involves investigating a system, identifying the problems and using the information recommended to system. Also the understanding of how things are done and checking if the proposed system would be viable. System analysis involves:</w:t>
      </w:r>
    </w:p>
    <w:p w:rsidR="00942FE5" w:rsidRDefault="00942FE5" w:rsidP="00942FE5">
      <w:pPr>
        <w:pStyle w:val="ListParagraph"/>
        <w:widowControl/>
        <w:numPr>
          <w:ilvl w:val="0"/>
          <w:numId w:val="25"/>
        </w:numPr>
        <w:suppressAutoHyphens w:val="0"/>
        <w:autoSpaceDN/>
        <w:spacing w:after="200" w:line="276" w:lineRule="auto"/>
        <w:textAlignment w:val="auto"/>
      </w:pPr>
      <w:r>
        <w:t>Data Collection</w:t>
      </w:r>
    </w:p>
    <w:p w:rsidR="00942FE5" w:rsidRDefault="00942FE5" w:rsidP="00942FE5">
      <w:pPr>
        <w:pStyle w:val="ListParagraph"/>
        <w:widowControl/>
        <w:numPr>
          <w:ilvl w:val="0"/>
          <w:numId w:val="25"/>
        </w:numPr>
        <w:suppressAutoHyphens w:val="0"/>
        <w:autoSpaceDN/>
        <w:spacing w:after="200" w:line="276" w:lineRule="auto"/>
        <w:textAlignment w:val="auto"/>
      </w:pPr>
      <w:r>
        <w:t>Feasibility Analysis</w:t>
      </w:r>
    </w:p>
    <w:p w:rsidR="00942FE5" w:rsidRDefault="00942FE5" w:rsidP="00942FE5">
      <w:pPr>
        <w:pStyle w:val="ListParagraph"/>
        <w:widowControl/>
        <w:numPr>
          <w:ilvl w:val="0"/>
          <w:numId w:val="25"/>
        </w:numPr>
        <w:suppressAutoHyphens w:val="0"/>
        <w:autoSpaceDN/>
        <w:spacing w:after="200" w:line="276" w:lineRule="auto"/>
        <w:textAlignment w:val="auto"/>
      </w:pPr>
      <w:r>
        <w:t>Requirements Analysis</w:t>
      </w:r>
    </w:p>
    <w:p w:rsidR="00942FE5" w:rsidRDefault="00942FE5" w:rsidP="00942FE5">
      <w:pPr>
        <w:pStyle w:val="ListParagraph"/>
        <w:widowControl/>
        <w:numPr>
          <w:ilvl w:val="0"/>
          <w:numId w:val="25"/>
        </w:numPr>
        <w:suppressAutoHyphens w:val="0"/>
        <w:autoSpaceDN/>
        <w:spacing w:after="200" w:line="276" w:lineRule="auto"/>
        <w:textAlignment w:val="auto"/>
      </w:pPr>
      <w:r>
        <w:t>System Modelling</w:t>
      </w:r>
    </w:p>
    <w:p w:rsidR="00942FE5" w:rsidRPr="00904ABD" w:rsidRDefault="002A1768" w:rsidP="00942FE5">
      <w:pPr>
        <w:rPr>
          <w:b/>
        </w:rPr>
      </w:pPr>
      <w:r>
        <w:rPr>
          <w:b/>
        </w:rPr>
        <w:t xml:space="preserve">4.1 </w:t>
      </w:r>
      <w:r w:rsidR="00942FE5" w:rsidRPr="00904ABD">
        <w:rPr>
          <w:b/>
        </w:rPr>
        <w:t>Data Collection</w:t>
      </w:r>
    </w:p>
    <w:p w:rsidR="00942FE5" w:rsidRDefault="00942FE5" w:rsidP="00942FE5">
      <w:r>
        <w:t>Data collection was conducted in few homesteads in Murang’a County which practised dairy farming. It was carried out to collect information from the dairy farmers about the proposed system. The following methods were used for data collection:</w:t>
      </w:r>
    </w:p>
    <w:p w:rsidR="00942FE5" w:rsidRDefault="00942FE5" w:rsidP="00942FE5">
      <w:pPr>
        <w:pStyle w:val="ListParagraph"/>
        <w:widowControl/>
        <w:numPr>
          <w:ilvl w:val="0"/>
          <w:numId w:val="26"/>
        </w:numPr>
        <w:suppressAutoHyphens w:val="0"/>
        <w:autoSpaceDN/>
        <w:spacing w:after="200" w:line="276" w:lineRule="auto"/>
        <w:textAlignment w:val="auto"/>
      </w:pPr>
      <w:r>
        <w:lastRenderedPageBreak/>
        <w:t>Informal interview</w:t>
      </w:r>
    </w:p>
    <w:p w:rsidR="00942FE5" w:rsidRDefault="00942FE5" w:rsidP="00942FE5">
      <w:pPr>
        <w:pStyle w:val="ListParagraph"/>
        <w:widowControl/>
        <w:numPr>
          <w:ilvl w:val="0"/>
          <w:numId w:val="26"/>
        </w:numPr>
        <w:suppressAutoHyphens w:val="0"/>
        <w:autoSpaceDN/>
        <w:spacing w:after="200" w:line="276" w:lineRule="auto"/>
        <w:textAlignment w:val="auto"/>
      </w:pPr>
      <w:r>
        <w:t>Observation</w:t>
      </w:r>
    </w:p>
    <w:p w:rsidR="00942FE5" w:rsidRDefault="00942FE5" w:rsidP="00942FE5">
      <w:pPr>
        <w:pStyle w:val="ListParagraph"/>
        <w:widowControl/>
        <w:numPr>
          <w:ilvl w:val="0"/>
          <w:numId w:val="26"/>
        </w:numPr>
        <w:suppressAutoHyphens w:val="0"/>
        <w:autoSpaceDN/>
        <w:spacing w:after="200" w:line="276" w:lineRule="auto"/>
        <w:textAlignment w:val="auto"/>
      </w:pPr>
      <w:r>
        <w:t>Written Documents and Online Documents.</w:t>
      </w:r>
    </w:p>
    <w:p w:rsidR="00942FE5" w:rsidRPr="00904ABD" w:rsidRDefault="002A1768" w:rsidP="00942FE5">
      <w:pPr>
        <w:rPr>
          <w:b/>
        </w:rPr>
      </w:pPr>
      <w:r>
        <w:rPr>
          <w:b/>
        </w:rPr>
        <w:t xml:space="preserve">4.1.1 </w:t>
      </w:r>
      <w:r w:rsidR="00942FE5">
        <w:rPr>
          <w:b/>
        </w:rPr>
        <w:t>Informal Interview</w:t>
      </w:r>
      <w:r w:rsidR="00942FE5" w:rsidRPr="00904ABD">
        <w:rPr>
          <w:b/>
        </w:rPr>
        <w:t>.</w:t>
      </w:r>
    </w:p>
    <w:p w:rsidR="00942FE5" w:rsidRDefault="00942FE5" w:rsidP="00942FE5">
      <w:r>
        <w:t xml:space="preserve">Dairy farmers were interviewed to obtain information and their view about the development of the system. In addition, what records they kept for their cattle, access to internet services and if they were able to assess the profitability of their farming. </w:t>
      </w:r>
    </w:p>
    <w:p w:rsidR="00942FE5" w:rsidRDefault="00942FE5" w:rsidP="00942FE5">
      <w:r>
        <w:t>Findings from the interview:</w:t>
      </w:r>
    </w:p>
    <w:p w:rsidR="00942FE5" w:rsidRDefault="00942FE5" w:rsidP="00942FE5">
      <w:r>
        <w:t>Most of the farmers kept records on the milk they sold. They wrote it down on an exercise book and cancelled off when they got paid. All the farmers interviewed had mobile phones and could use the sms service.  Records on insemination and treatment, they just kept the receipt given by veterinary doctor. They had a challenge when they lost/misplaced the exercise book recorded amount of milk sold. Some had mobile phones which could access Internet services. Some of the farmers had challenges in knowing what profit they got from the farming. They responded positive on having a way they can store their records online.</w:t>
      </w:r>
    </w:p>
    <w:p w:rsidR="00942FE5" w:rsidRPr="0096376B" w:rsidRDefault="002A1768" w:rsidP="00942FE5">
      <w:pPr>
        <w:rPr>
          <w:b/>
        </w:rPr>
      </w:pPr>
      <w:r>
        <w:rPr>
          <w:b/>
        </w:rPr>
        <w:t xml:space="preserve">4.1.2 </w:t>
      </w:r>
      <w:r w:rsidR="00942FE5">
        <w:rPr>
          <w:b/>
        </w:rPr>
        <w:t>Observation</w:t>
      </w:r>
    </w:p>
    <w:p w:rsidR="00942FE5" w:rsidRDefault="00942FE5" w:rsidP="00942FE5">
      <w:r>
        <w:t>From observation most of the farmers had average of 2 cows. Their milk production record was shallow, as it just included the amount of milk they had sold. From the receipts given by the veterinary doctors, got information on what the insemination record should contain.</w:t>
      </w:r>
    </w:p>
    <w:p w:rsidR="00942FE5" w:rsidRDefault="00942FE5" w:rsidP="00942FE5"/>
    <w:p w:rsidR="00942FE5" w:rsidRDefault="00942FE5" w:rsidP="00942FE5"/>
    <w:p w:rsidR="00942FE5" w:rsidRPr="0096376B" w:rsidRDefault="002A1768" w:rsidP="00942FE5">
      <w:pPr>
        <w:rPr>
          <w:b/>
        </w:rPr>
      </w:pPr>
      <w:r>
        <w:rPr>
          <w:b/>
        </w:rPr>
        <w:t xml:space="preserve">4.1.3 </w:t>
      </w:r>
      <w:r w:rsidR="00942FE5" w:rsidRPr="0096376B">
        <w:rPr>
          <w:b/>
        </w:rPr>
        <w:t>Written</w:t>
      </w:r>
      <w:r w:rsidR="00942FE5">
        <w:rPr>
          <w:b/>
        </w:rPr>
        <w:t xml:space="preserve"> Documents and Online Documents</w:t>
      </w:r>
    </w:p>
    <w:p w:rsidR="00942FE5" w:rsidRDefault="00942FE5" w:rsidP="00942FE5">
      <w:r>
        <w:t>Online and written documents were reviewed to get information on what records the dairy farmers should keep and the details of the records.</w:t>
      </w:r>
    </w:p>
    <w:p w:rsidR="00942FE5" w:rsidRDefault="00942FE5" w:rsidP="00942FE5"/>
    <w:p w:rsidR="00942FE5" w:rsidRPr="00904ABD" w:rsidRDefault="002A1768" w:rsidP="00942FE5">
      <w:pPr>
        <w:rPr>
          <w:b/>
        </w:rPr>
      </w:pPr>
      <w:r>
        <w:rPr>
          <w:b/>
        </w:rPr>
        <w:t xml:space="preserve">4.2 </w:t>
      </w:r>
      <w:r w:rsidR="00942FE5" w:rsidRPr="00904ABD">
        <w:rPr>
          <w:b/>
        </w:rPr>
        <w:t>FEASBILLITY ANALYSIS</w:t>
      </w:r>
    </w:p>
    <w:p w:rsidR="00942FE5" w:rsidRDefault="00942FE5" w:rsidP="00942FE5">
      <w:r>
        <w:t>Feasibility analysis is the process by which project feasibility is measured. A feasibility study was done to find out whether the proposed system was viable in terms of economic, schedule, technical and operation feasibility.</w:t>
      </w:r>
    </w:p>
    <w:p w:rsidR="00942FE5" w:rsidRDefault="00942FE5" w:rsidP="00942FE5">
      <w:r>
        <w:t>This is the test of the proposed system in terms of its workability meeting users’ requirements, effective use of resources and cost effectiveness.</w:t>
      </w:r>
    </w:p>
    <w:p w:rsidR="00942FE5" w:rsidRPr="0020046A" w:rsidRDefault="00D81F0C" w:rsidP="00942FE5">
      <w:pPr>
        <w:rPr>
          <w:b/>
        </w:rPr>
      </w:pPr>
      <w:r>
        <w:rPr>
          <w:b/>
        </w:rPr>
        <w:t xml:space="preserve">4.2.1 </w:t>
      </w:r>
      <w:r w:rsidR="00942FE5" w:rsidRPr="0020046A">
        <w:rPr>
          <w:b/>
        </w:rPr>
        <w:t>Economic feasibility</w:t>
      </w:r>
    </w:p>
    <w:p w:rsidR="00942FE5" w:rsidRDefault="00942FE5" w:rsidP="00942FE5">
      <w:r>
        <w:t>It involves checking whether the system would be affordable to build and maintain. In terms of the resources required; most of the tools are freely available and accessible. Once the system is deployed it has potential of generate income.</w:t>
      </w:r>
    </w:p>
    <w:p w:rsidR="00942FE5" w:rsidRPr="00716D7F" w:rsidRDefault="00D81F0C" w:rsidP="00716D7F">
      <w:pPr>
        <w:rPr>
          <w:b/>
        </w:rPr>
      </w:pPr>
      <w:r>
        <w:rPr>
          <w:b/>
        </w:rPr>
        <w:t xml:space="preserve">4.2.2 </w:t>
      </w:r>
      <w:r w:rsidR="00942FE5" w:rsidRPr="00716D7F">
        <w:rPr>
          <w:b/>
        </w:rPr>
        <w:t>Technological feasibility</w:t>
      </w:r>
    </w:p>
    <w:p w:rsidR="00942FE5" w:rsidRDefault="00942FE5" w:rsidP="00942FE5">
      <w:r w:rsidRPr="00362B83">
        <w:t>A technological feasibility study revealed that the technology required to develop the system is available and with the increase use of the internet and mobile phones, the system would be able t</w:t>
      </w:r>
      <w:r>
        <w:t>o target a large number of farmers.</w:t>
      </w:r>
    </w:p>
    <w:p w:rsidR="00942FE5" w:rsidRPr="00716D7F" w:rsidRDefault="00D81F0C" w:rsidP="00716D7F">
      <w:pPr>
        <w:rPr>
          <w:b/>
        </w:rPr>
      </w:pPr>
      <w:r>
        <w:rPr>
          <w:b/>
        </w:rPr>
        <w:t xml:space="preserve">4.2.3 </w:t>
      </w:r>
      <w:r w:rsidR="00942FE5" w:rsidRPr="00716D7F">
        <w:rPr>
          <w:b/>
        </w:rPr>
        <w:t>Schedule feasibility</w:t>
      </w:r>
    </w:p>
    <w:p w:rsidR="00FE75C8" w:rsidRDefault="00942FE5" w:rsidP="00942FE5">
      <w:r w:rsidRPr="00362B83">
        <w:t>According to the work schedule of completi</w:t>
      </w:r>
      <w:r>
        <w:t>ng this project, approximately 1.5</w:t>
      </w:r>
      <w:r w:rsidRPr="00362B83">
        <w:t xml:space="preserve"> months has been allocated for the development of the system which is enough time to design, test and evaluate the system successfully.</w:t>
      </w:r>
    </w:p>
    <w:p w:rsidR="00942FE5" w:rsidRPr="00FE75C8" w:rsidRDefault="00FE75C8" w:rsidP="00D34C80">
      <w:pPr>
        <w:tabs>
          <w:tab w:val="left" w:pos="7530"/>
        </w:tabs>
      </w:pPr>
      <w:r>
        <w:rPr>
          <w:b/>
        </w:rPr>
        <w:t xml:space="preserve">4.2.4 </w:t>
      </w:r>
      <w:r w:rsidR="00942FE5">
        <w:t xml:space="preserve"> </w:t>
      </w:r>
      <w:r w:rsidR="00942FE5" w:rsidRPr="00B12F9E">
        <w:rPr>
          <w:b/>
        </w:rPr>
        <w:t>Technical feasibility</w:t>
      </w:r>
      <w:r w:rsidR="00D34C80">
        <w:rPr>
          <w:b/>
        </w:rPr>
        <w:tab/>
      </w:r>
    </w:p>
    <w:p w:rsidR="00942FE5" w:rsidRDefault="00942FE5" w:rsidP="00942FE5">
      <w:r w:rsidRPr="00362B83">
        <w:t xml:space="preserve">This study involves checking the availability of hardware, software and personnel for building and running of the system. The proposed system was found to be technically feasible since it would not require staff to operate it and the required hardware and software to design and maintain the system is </w:t>
      </w:r>
      <w:r w:rsidRPr="00362B83">
        <w:lastRenderedPageBreak/>
        <w:t>available</w:t>
      </w:r>
      <w:r>
        <w:t>.</w:t>
      </w:r>
    </w:p>
    <w:p w:rsidR="00942FE5" w:rsidRPr="00716D7F" w:rsidRDefault="001E2D61" w:rsidP="00716D7F">
      <w:pPr>
        <w:rPr>
          <w:b/>
        </w:rPr>
      </w:pPr>
      <w:r>
        <w:rPr>
          <w:b/>
        </w:rPr>
        <w:t xml:space="preserve">4.2.5 </w:t>
      </w:r>
      <w:r w:rsidR="00942FE5" w:rsidRPr="00716D7F">
        <w:rPr>
          <w:b/>
        </w:rPr>
        <w:t xml:space="preserve">Operational Feasibility </w:t>
      </w:r>
    </w:p>
    <w:p w:rsidR="00942FE5" w:rsidRPr="00EF3072" w:rsidRDefault="00942FE5" w:rsidP="00942FE5">
      <w:pPr>
        <w:rPr>
          <w:rFonts w:eastAsia="Times New Roman" w:cs="Arial"/>
          <w:color w:val="000000"/>
          <w:lang w:eastAsia="en-GB"/>
        </w:rPr>
      </w:pPr>
      <w:r w:rsidRPr="00EF3072">
        <w:t>It was necessary to change the current method of storing records by farmers from manual to electronic. The target audience being far</w:t>
      </w:r>
      <w:r>
        <w:t>mers, having tips and help tools could assist them to easily use the system.</w:t>
      </w:r>
    </w:p>
    <w:p w:rsidR="00942FE5" w:rsidRDefault="00942FE5" w:rsidP="00942FE5"/>
    <w:p w:rsidR="00942FE5" w:rsidRDefault="00942FE5" w:rsidP="00942FE5"/>
    <w:p w:rsidR="00942FE5" w:rsidRPr="00B12F9E" w:rsidRDefault="001E2D61" w:rsidP="00942FE5">
      <w:pPr>
        <w:rPr>
          <w:b/>
        </w:rPr>
      </w:pPr>
      <w:r>
        <w:rPr>
          <w:b/>
        </w:rPr>
        <w:t xml:space="preserve">4.3.1 </w:t>
      </w:r>
      <w:r w:rsidR="00942FE5" w:rsidRPr="00B12F9E">
        <w:rPr>
          <w:b/>
        </w:rPr>
        <w:t>Functional Requirements</w:t>
      </w:r>
    </w:p>
    <w:p w:rsidR="00942FE5" w:rsidRPr="00B12F9E" w:rsidRDefault="00942FE5" w:rsidP="00942FE5">
      <w:pPr>
        <w:rPr>
          <w:b/>
        </w:rPr>
      </w:pPr>
      <w:r w:rsidRPr="00B12F9E">
        <w:rPr>
          <w:b/>
        </w:rPr>
        <w:t>Farmer</w:t>
      </w:r>
    </w:p>
    <w:p w:rsidR="00942FE5" w:rsidRPr="00A44EC3" w:rsidRDefault="00942FE5" w:rsidP="00942FE5">
      <w:pPr>
        <w:pStyle w:val="ListParagraph"/>
        <w:widowControl/>
        <w:numPr>
          <w:ilvl w:val="0"/>
          <w:numId w:val="27"/>
        </w:numPr>
        <w:suppressAutoHyphens w:val="0"/>
        <w:autoSpaceDN/>
        <w:spacing w:after="200" w:line="276" w:lineRule="auto"/>
        <w:textAlignment w:val="auto"/>
      </w:pPr>
      <w:r>
        <w:t>Unregistered farmers can register.</w:t>
      </w:r>
    </w:p>
    <w:p w:rsidR="00942FE5" w:rsidRDefault="00942FE5" w:rsidP="00942FE5">
      <w:pPr>
        <w:pStyle w:val="ListParagraph"/>
        <w:widowControl/>
        <w:numPr>
          <w:ilvl w:val="0"/>
          <w:numId w:val="27"/>
        </w:numPr>
        <w:suppressAutoHyphens w:val="0"/>
        <w:autoSpaceDN/>
        <w:spacing w:after="200" w:line="276" w:lineRule="auto"/>
        <w:textAlignment w:val="auto"/>
      </w:pPr>
      <w:r>
        <w:t>Registered users’ can login in the system.</w:t>
      </w:r>
    </w:p>
    <w:p w:rsidR="00942FE5" w:rsidRDefault="00942FE5" w:rsidP="00942FE5">
      <w:pPr>
        <w:pStyle w:val="ListParagraph"/>
        <w:widowControl/>
        <w:numPr>
          <w:ilvl w:val="0"/>
          <w:numId w:val="27"/>
        </w:numPr>
        <w:suppressAutoHyphens w:val="0"/>
        <w:autoSpaceDN/>
        <w:spacing w:after="200" w:line="276" w:lineRule="auto"/>
        <w:textAlignment w:val="auto"/>
      </w:pPr>
      <w:r>
        <w:t>Registered farmers’ to add new cows’ details in the system.</w:t>
      </w:r>
    </w:p>
    <w:p w:rsidR="00942FE5" w:rsidRPr="00A44EC3" w:rsidRDefault="00942FE5" w:rsidP="00942FE5">
      <w:pPr>
        <w:pStyle w:val="ListParagraph"/>
        <w:widowControl/>
        <w:numPr>
          <w:ilvl w:val="0"/>
          <w:numId w:val="27"/>
        </w:numPr>
        <w:suppressAutoHyphens w:val="0"/>
        <w:autoSpaceDN/>
        <w:spacing w:after="200" w:line="276" w:lineRule="auto"/>
        <w:textAlignment w:val="auto"/>
      </w:pPr>
      <w:r>
        <w:t>Farmer can delete a record or</w:t>
      </w:r>
      <w:r w:rsidRPr="00A44EC3">
        <w:t xml:space="preserve"> update</w:t>
      </w:r>
      <w:r>
        <w:t xml:space="preserve"> a record</w:t>
      </w:r>
      <w:r w:rsidRPr="00A44EC3">
        <w:t>.</w:t>
      </w:r>
    </w:p>
    <w:p w:rsidR="00942FE5" w:rsidRDefault="00942FE5" w:rsidP="00942FE5">
      <w:pPr>
        <w:pStyle w:val="ListParagraph"/>
        <w:widowControl/>
        <w:numPr>
          <w:ilvl w:val="0"/>
          <w:numId w:val="27"/>
        </w:numPr>
        <w:suppressAutoHyphens w:val="0"/>
        <w:autoSpaceDN/>
        <w:spacing w:after="200" w:line="276" w:lineRule="auto"/>
        <w:textAlignment w:val="auto"/>
      </w:pPr>
      <w:r>
        <w:t>The farmer can set activities reminders and then get reminders via sms.</w:t>
      </w:r>
    </w:p>
    <w:p w:rsidR="00942FE5" w:rsidRDefault="00942FE5" w:rsidP="00942FE5">
      <w:pPr>
        <w:pStyle w:val="ListParagraph"/>
        <w:widowControl/>
        <w:numPr>
          <w:ilvl w:val="0"/>
          <w:numId w:val="27"/>
        </w:numPr>
        <w:suppressAutoHyphens w:val="0"/>
        <w:autoSpaceDN/>
        <w:spacing w:after="200" w:line="276" w:lineRule="auto"/>
        <w:textAlignment w:val="auto"/>
      </w:pPr>
      <w:r>
        <w:t>A farmer can generate reports from the record stored</w:t>
      </w:r>
    </w:p>
    <w:p w:rsidR="00942FE5" w:rsidRPr="00A44EC3" w:rsidRDefault="00942FE5" w:rsidP="00942FE5">
      <w:pPr>
        <w:pStyle w:val="ListParagraph"/>
        <w:widowControl/>
        <w:numPr>
          <w:ilvl w:val="0"/>
          <w:numId w:val="27"/>
        </w:numPr>
        <w:suppressAutoHyphens w:val="0"/>
        <w:autoSpaceDN/>
        <w:spacing w:after="200" w:line="276" w:lineRule="auto"/>
        <w:textAlignment w:val="auto"/>
      </w:pPr>
      <w:r>
        <w:t>A farmer can view records of his/her cows.</w:t>
      </w:r>
    </w:p>
    <w:p w:rsidR="00942FE5" w:rsidRDefault="00942FE5" w:rsidP="00942FE5">
      <w:pPr>
        <w:pStyle w:val="ListParagraph"/>
        <w:widowControl/>
        <w:numPr>
          <w:ilvl w:val="0"/>
          <w:numId w:val="27"/>
        </w:numPr>
        <w:suppressAutoHyphens w:val="0"/>
        <w:autoSpaceDN/>
        <w:spacing w:after="200" w:line="276" w:lineRule="auto"/>
        <w:textAlignment w:val="auto"/>
      </w:pPr>
      <w:r>
        <w:t>The farmer can update income, expense, and milk production records using the SMS service.</w:t>
      </w:r>
    </w:p>
    <w:p w:rsidR="00942FE5" w:rsidRDefault="00942FE5" w:rsidP="00942FE5">
      <w:pPr>
        <w:pStyle w:val="ListParagraph"/>
      </w:pPr>
    </w:p>
    <w:p w:rsidR="00942FE5" w:rsidRPr="00B12F9E" w:rsidRDefault="00942FE5" w:rsidP="00942FE5">
      <w:pPr>
        <w:rPr>
          <w:b/>
        </w:rPr>
      </w:pPr>
      <w:r w:rsidRPr="00B12F9E">
        <w:rPr>
          <w:b/>
        </w:rPr>
        <w:t>System</w:t>
      </w:r>
    </w:p>
    <w:p w:rsidR="00942FE5" w:rsidRDefault="00942FE5" w:rsidP="00942FE5">
      <w:pPr>
        <w:pStyle w:val="ListParagraph"/>
        <w:widowControl/>
        <w:numPr>
          <w:ilvl w:val="0"/>
          <w:numId w:val="29"/>
        </w:numPr>
        <w:suppressAutoHyphens w:val="0"/>
        <w:autoSpaceDN/>
        <w:spacing w:after="200" w:line="276" w:lineRule="auto"/>
        <w:textAlignment w:val="auto"/>
      </w:pPr>
      <w:r>
        <w:t>The system should interact with the SMS gateway to enable receiving and sending of messages to the users.</w:t>
      </w:r>
    </w:p>
    <w:p w:rsidR="00942FE5" w:rsidRDefault="00942FE5" w:rsidP="00942FE5">
      <w:pPr>
        <w:pStyle w:val="ListParagraph"/>
        <w:widowControl/>
        <w:numPr>
          <w:ilvl w:val="0"/>
          <w:numId w:val="29"/>
        </w:numPr>
        <w:suppressAutoHyphens w:val="0"/>
        <w:autoSpaceDN/>
        <w:spacing w:after="200" w:line="276" w:lineRule="auto"/>
        <w:textAlignment w:val="auto"/>
      </w:pPr>
      <w:r>
        <w:t>The system should send login password to the user via SMS.</w:t>
      </w:r>
    </w:p>
    <w:p w:rsidR="00942FE5" w:rsidRPr="00B80BA6" w:rsidRDefault="00942FE5" w:rsidP="00942FE5">
      <w:pPr>
        <w:pStyle w:val="ListParagraph"/>
        <w:widowControl/>
        <w:numPr>
          <w:ilvl w:val="0"/>
          <w:numId w:val="29"/>
        </w:numPr>
        <w:suppressAutoHyphens w:val="0"/>
        <w:autoSpaceDN/>
        <w:spacing w:after="200" w:line="276" w:lineRule="auto"/>
        <w:textAlignment w:val="auto"/>
      </w:pPr>
      <w:r>
        <w:t>The system should analyse the income and expenses of the farmer and send results via SMS.</w:t>
      </w:r>
    </w:p>
    <w:p w:rsidR="00942FE5" w:rsidRPr="00B12F9E" w:rsidRDefault="001E2D61" w:rsidP="00942FE5">
      <w:pPr>
        <w:rPr>
          <w:b/>
        </w:rPr>
      </w:pPr>
      <w:r>
        <w:rPr>
          <w:b/>
        </w:rPr>
        <w:t>4.3</w:t>
      </w:r>
      <w:r w:rsidR="00A00458">
        <w:rPr>
          <w:b/>
        </w:rPr>
        <w:t>.2</w:t>
      </w:r>
      <w:r>
        <w:rPr>
          <w:b/>
        </w:rPr>
        <w:t xml:space="preserve"> </w:t>
      </w:r>
      <w:r w:rsidR="00942FE5" w:rsidRPr="00B12F9E">
        <w:rPr>
          <w:b/>
        </w:rPr>
        <w:t>Non-functional requirements.</w:t>
      </w:r>
    </w:p>
    <w:p w:rsidR="00942FE5" w:rsidRPr="00E45FC9" w:rsidRDefault="00942FE5" w:rsidP="00942FE5">
      <w:pPr>
        <w:pStyle w:val="ListParagraph"/>
        <w:widowControl/>
        <w:numPr>
          <w:ilvl w:val="0"/>
          <w:numId w:val="28"/>
        </w:numPr>
        <w:suppressAutoHyphens w:val="0"/>
        <w:autoSpaceDN/>
        <w:spacing w:after="200" w:line="276" w:lineRule="auto"/>
        <w:textAlignment w:val="auto"/>
      </w:pPr>
      <w:r>
        <w:t>The system should be secure, only authorized users are allowed to log in and use the system.</w:t>
      </w:r>
    </w:p>
    <w:p w:rsidR="00942FE5" w:rsidRDefault="00942FE5" w:rsidP="00942FE5">
      <w:pPr>
        <w:pStyle w:val="ListParagraph"/>
        <w:widowControl/>
        <w:numPr>
          <w:ilvl w:val="0"/>
          <w:numId w:val="28"/>
        </w:numPr>
        <w:suppressAutoHyphens w:val="0"/>
        <w:autoSpaceDN/>
        <w:spacing w:after="200" w:line="276" w:lineRule="auto"/>
        <w:textAlignment w:val="auto"/>
      </w:pPr>
      <w:r>
        <w:t>Efficiency response time performance and page generation speed.</w:t>
      </w:r>
    </w:p>
    <w:p w:rsidR="00942FE5" w:rsidRDefault="00942FE5" w:rsidP="00942FE5">
      <w:pPr>
        <w:pStyle w:val="ListParagraph"/>
        <w:widowControl/>
        <w:numPr>
          <w:ilvl w:val="0"/>
          <w:numId w:val="28"/>
        </w:numPr>
        <w:suppressAutoHyphens w:val="0"/>
        <w:autoSpaceDN/>
        <w:spacing w:after="200" w:line="276" w:lineRule="auto"/>
        <w:textAlignment w:val="auto"/>
      </w:pPr>
      <w:r>
        <w:t>The system should be usable, has tips displayed on each page and provide a concise interface for users.</w:t>
      </w:r>
    </w:p>
    <w:p w:rsidR="00942FE5" w:rsidRPr="00F46D3F" w:rsidRDefault="00942FE5" w:rsidP="00942FE5">
      <w:pPr>
        <w:pStyle w:val="ListParagraph"/>
        <w:widowControl/>
        <w:numPr>
          <w:ilvl w:val="0"/>
          <w:numId w:val="28"/>
        </w:numPr>
        <w:suppressAutoHyphens w:val="0"/>
        <w:autoSpaceDN/>
        <w:spacing w:after="200" w:line="276" w:lineRule="auto"/>
        <w:textAlignment w:val="auto"/>
      </w:pPr>
      <w:r w:rsidRPr="00F46D3F">
        <w:t>The system should be reliable in user input validation.</w:t>
      </w:r>
    </w:p>
    <w:p w:rsidR="006C4270" w:rsidRDefault="00942FE5" w:rsidP="00942FE5">
      <w:pPr>
        <w:pStyle w:val="ListParagraph"/>
        <w:widowControl/>
        <w:numPr>
          <w:ilvl w:val="0"/>
          <w:numId w:val="28"/>
        </w:numPr>
        <w:suppressAutoHyphens w:val="0"/>
        <w:autoSpaceDN/>
        <w:spacing w:after="200" w:line="276" w:lineRule="auto"/>
        <w:textAlignment w:val="auto"/>
      </w:pPr>
      <w:r w:rsidRPr="00F46D3F">
        <w:t>The system should be stable, be available to multiple users who have logged in at the same time and using the system simultaneously.</w:t>
      </w:r>
    </w:p>
    <w:p w:rsidR="00942FE5" w:rsidRPr="006C4270" w:rsidRDefault="006C4270" w:rsidP="006C4270">
      <w:pPr>
        <w:rPr>
          <w:b/>
        </w:rPr>
      </w:pPr>
      <w:r>
        <w:rPr>
          <w:b/>
        </w:rPr>
        <w:t xml:space="preserve">4.4 </w:t>
      </w:r>
      <w:r w:rsidR="00942FE5" w:rsidRPr="006C4270">
        <w:rPr>
          <w:b/>
        </w:rPr>
        <w:t>System Analysis Models</w:t>
      </w:r>
    </w:p>
    <w:p w:rsidR="00942FE5" w:rsidRPr="00716D7F" w:rsidRDefault="00942FE5" w:rsidP="00716D7F">
      <w:pPr>
        <w:rPr>
          <w:b/>
        </w:rPr>
      </w:pPr>
      <w:bookmarkStart w:id="7" w:name="_Toc348671219"/>
      <w:r w:rsidRPr="00716D7F">
        <w:rPr>
          <w:b/>
        </w:rPr>
        <w:t xml:space="preserve"> </w:t>
      </w:r>
      <w:r w:rsidR="006C4270">
        <w:rPr>
          <w:b/>
        </w:rPr>
        <w:t xml:space="preserve">4.4.1 </w:t>
      </w:r>
      <w:r w:rsidRPr="00716D7F">
        <w:rPr>
          <w:b/>
        </w:rPr>
        <w:t>Use Case Diagrams</w:t>
      </w:r>
      <w:bookmarkEnd w:id="7"/>
    </w:p>
    <w:p w:rsidR="00942FE5" w:rsidRPr="00AE4205" w:rsidRDefault="00942FE5" w:rsidP="00942FE5">
      <w:pPr>
        <w:jc w:val="both"/>
        <w:rPr>
          <w:rFonts w:cs="Times New Roman"/>
        </w:rPr>
      </w:pPr>
      <w:r w:rsidRPr="00AE4205">
        <w:rPr>
          <w:rFonts w:cs="Times New Roman"/>
        </w:rPr>
        <w:t>These are diagrams that were used during the analysis phase to identify and split functionality of the system. They are made up of</w:t>
      </w:r>
      <w:r>
        <w:rPr>
          <w:rFonts w:cs="Times New Roman"/>
          <w:b/>
        </w:rPr>
        <w:t xml:space="preserve"> </w:t>
      </w:r>
      <w:r>
        <w:rPr>
          <w:rFonts w:cs="Times New Roman"/>
        </w:rPr>
        <w:t>actors</w:t>
      </w:r>
      <w:r w:rsidRPr="00AE4205">
        <w:rPr>
          <w:rFonts w:cs="Times New Roman"/>
        </w:rPr>
        <w:t xml:space="preserve"> and </w:t>
      </w:r>
      <w:r>
        <w:rPr>
          <w:rFonts w:cs="Times New Roman"/>
        </w:rPr>
        <w:t>use cases</w:t>
      </w:r>
      <w:r w:rsidRPr="00AE4205">
        <w:rPr>
          <w:rFonts w:cs="Times New Roman"/>
        </w:rPr>
        <w:t>. Actors represent the various external people or entities that interact with the system.</w:t>
      </w:r>
    </w:p>
    <w:p w:rsidR="00942FE5" w:rsidRPr="00AE4205" w:rsidRDefault="00942FE5" w:rsidP="00942FE5">
      <w:pPr>
        <w:jc w:val="both"/>
        <w:rPr>
          <w:rFonts w:cs="Times New Roman"/>
        </w:rPr>
      </w:pPr>
      <w:r w:rsidRPr="00AE4205">
        <w:rPr>
          <w:rFonts w:cs="Times New Roman"/>
        </w:rPr>
        <w:t xml:space="preserve">The use case of the </w:t>
      </w:r>
      <w:r>
        <w:rPr>
          <w:rFonts w:cs="Times New Roman"/>
        </w:rPr>
        <w:t>system consists of one actor (farmer):</w:t>
      </w:r>
    </w:p>
    <w:p w:rsidR="00942FE5" w:rsidRPr="00AE4205" w:rsidRDefault="00942FE5" w:rsidP="00942FE5">
      <w:pPr>
        <w:jc w:val="both"/>
        <w:rPr>
          <w:rFonts w:cs="Times New Roman"/>
        </w:rPr>
      </w:pPr>
      <w:r w:rsidRPr="00AE4205">
        <w:rPr>
          <w:rFonts w:cs="Times New Roman"/>
        </w:rPr>
        <w:t>The activities carried by the farmer include:</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sidRPr="00AE4205">
        <w:rPr>
          <w:rFonts w:cs="Times New Roman"/>
          <w:szCs w:val="24"/>
        </w:rPr>
        <w:t>Registering/ Login</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t>Viewing records</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t>Adding new cows details.</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t>Updating records.</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t>Deleting records.</w:t>
      </w:r>
    </w:p>
    <w:p w:rsidR="00942FE5" w:rsidRPr="00AE4205" w:rsidRDefault="00942FE5" w:rsidP="00942FE5">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t>Setting reminders.</w:t>
      </w:r>
    </w:p>
    <w:p w:rsidR="00716D7F" w:rsidRPr="008201BA" w:rsidRDefault="00942FE5" w:rsidP="00716D7F">
      <w:pPr>
        <w:pStyle w:val="ListParagraph"/>
        <w:widowControl/>
        <w:numPr>
          <w:ilvl w:val="0"/>
          <w:numId w:val="30"/>
        </w:numPr>
        <w:suppressAutoHyphens w:val="0"/>
        <w:autoSpaceDN/>
        <w:spacing w:after="200" w:line="276" w:lineRule="auto"/>
        <w:jc w:val="both"/>
        <w:textAlignment w:val="auto"/>
        <w:rPr>
          <w:rFonts w:cs="Times New Roman"/>
          <w:szCs w:val="24"/>
        </w:rPr>
      </w:pPr>
      <w:r>
        <w:rPr>
          <w:rFonts w:cs="Times New Roman"/>
          <w:szCs w:val="24"/>
        </w:rPr>
        <w:lastRenderedPageBreak/>
        <w:t>Generating and viewing reports.</w:t>
      </w:r>
    </w:p>
    <w:p w:rsidR="008201BA" w:rsidRDefault="008201BA" w:rsidP="00942FE5">
      <w:pPr>
        <w:rPr>
          <w:rFonts w:cs="Times New Roman"/>
        </w:rPr>
      </w:pPr>
    </w:p>
    <w:p w:rsidR="008201BA" w:rsidRDefault="008201BA" w:rsidP="00942FE5">
      <w:pPr>
        <w:rPr>
          <w:rFonts w:cs="Times New Roman"/>
        </w:rPr>
      </w:pPr>
    </w:p>
    <w:p w:rsidR="00DF54AE" w:rsidRDefault="00DF54AE" w:rsidP="00942FE5">
      <w:pPr>
        <w:rPr>
          <w:rFonts w:cs="Times New Roman"/>
        </w:rPr>
      </w:pPr>
    </w:p>
    <w:p w:rsidR="00DF54AE" w:rsidRDefault="00DF54AE" w:rsidP="00942FE5">
      <w:pPr>
        <w:rPr>
          <w:rFonts w:cs="Times New Roman"/>
        </w:rPr>
      </w:pPr>
    </w:p>
    <w:p w:rsidR="00DF54AE" w:rsidRDefault="00DF54AE" w:rsidP="00942FE5">
      <w:pPr>
        <w:rPr>
          <w:rFonts w:cs="Times New Roman"/>
        </w:rPr>
      </w:pPr>
    </w:p>
    <w:p w:rsidR="00DF54AE" w:rsidRDefault="00DF54AE" w:rsidP="00942FE5">
      <w:pPr>
        <w:rPr>
          <w:rFonts w:cs="Times New Roman"/>
        </w:rPr>
      </w:pPr>
    </w:p>
    <w:p w:rsidR="00942FE5" w:rsidRDefault="00942FE5" w:rsidP="00942FE5">
      <w:pPr>
        <w:rPr>
          <w:noProof/>
        </w:rPr>
      </w:pPr>
      <w:r>
        <w:rPr>
          <w:noProof/>
        </w:rPr>
        <w:t>USER CASE DIAGRAM</w:t>
      </w:r>
    </w:p>
    <w:p w:rsidR="00942FE5" w:rsidRDefault="00942FE5" w:rsidP="00942FE5"/>
    <w:p w:rsidR="00626759" w:rsidRDefault="0066660F" w:rsidP="00942FE5">
      <w:r>
        <w:rPr>
          <w:noProof/>
          <w:lang w:val="en-US" w:eastAsia="en-US" w:bidi="ar-SA"/>
        </w:rPr>
        <w:drawing>
          <wp:inline distT="0" distB="0" distL="0" distR="0" wp14:anchorId="27BCAEED" wp14:editId="0C8F8FF8">
            <wp:extent cx="6096000" cy="4333875"/>
            <wp:effectExtent l="0" t="0" r="0" b="0"/>
            <wp:docPr id="7" name="Picture 7" descr="C:\Users\BANGA\Desktop\imag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A\Desktop\image\usecase.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8792" b="12760"/>
                    <a:stretch/>
                  </pic:blipFill>
                  <pic:spPr bwMode="auto">
                    <a:xfrm>
                      <a:off x="0" y="0"/>
                      <a:ext cx="6096511" cy="4334238"/>
                    </a:xfrm>
                    <a:prstGeom prst="rect">
                      <a:avLst/>
                    </a:prstGeom>
                    <a:noFill/>
                    <a:ln>
                      <a:noFill/>
                    </a:ln>
                    <a:extLst>
                      <a:ext uri="{53640926-AAD7-44D8-BBD7-CCE9431645EC}">
                        <a14:shadowObscured xmlns:a14="http://schemas.microsoft.com/office/drawing/2010/main"/>
                      </a:ext>
                    </a:extLst>
                  </pic:spPr>
                </pic:pic>
              </a:graphicData>
            </a:graphic>
          </wp:inline>
        </w:drawing>
      </w:r>
    </w:p>
    <w:p w:rsidR="00626759" w:rsidRPr="00626759" w:rsidRDefault="00626759" w:rsidP="00626759"/>
    <w:p w:rsidR="00626759" w:rsidRPr="00626759" w:rsidRDefault="00626759" w:rsidP="00626759"/>
    <w:p w:rsidR="00626759" w:rsidRPr="00626759" w:rsidRDefault="00626759" w:rsidP="00626759"/>
    <w:p w:rsidR="00626759" w:rsidRDefault="00626759" w:rsidP="00626759"/>
    <w:p w:rsidR="00626759" w:rsidRDefault="00626759" w:rsidP="00626759">
      <w:r>
        <w:t>Fig 5. Use case diagram.</w:t>
      </w:r>
    </w:p>
    <w:p w:rsidR="00942FE5" w:rsidRPr="00626759" w:rsidRDefault="00626759" w:rsidP="00626759">
      <w:pPr>
        <w:tabs>
          <w:tab w:val="left" w:pos="5895"/>
        </w:tabs>
      </w:pPr>
      <w:r>
        <w:tab/>
      </w:r>
    </w:p>
    <w:p w:rsidR="00942FE5" w:rsidRPr="0096376B" w:rsidRDefault="00942FE5" w:rsidP="00942FE5">
      <w:r>
        <w:rPr>
          <w:noProof/>
          <w:lang w:val="en-US" w:eastAsia="en-US" w:bidi="ar-SA"/>
        </w:rPr>
        <w:lastRenderedPageBreak/>
        <w:drawing>
          <wp:inline distT="0" distB="0" distL="0" distR="0" wp14:anchorId="21300BC2" wp14:editId="4B3FE027">
            <wp:extent cx="6734908" cy="4879731"/>
            <wp:effectExtent l="0" t="0" r="8890" b="0"/>
            <wp:docPr id="8" name="Picture 8" descr="C:\Users\BANGA\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GA\Desktop\erd.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737380" cy="4881522"/>
                    </a:xfrm>
                    <a:prstGeom prst="rect">
                      <a:avLst/>
                    </a:prstGeom>
                    <a:noFill/>
                    <a:ln>
                      <a:noFill/>
                    </a:ln>
                  </pic:spPr>
                </pic:pic>
              </a:graphicData>
            </a:graphic>
          </wp:inline>
        </w:drawing>
      </w:r>
    </w:p>
    <w:p w:rsidR="00942FE5" w:rsidRDefault="00DF54AE" w:rsidP="00942FE5">
      <w:pPr>
        <w:rPr>
          <w:noProof/>
        </w:rPr>
      </w:pPr>
      <w:r>
        <w:rPr>
          <w:noProof/>
        </w:rPr>
        <w:t>Fig 6</w:t>
      </w:r>
      <w:r w:rsidR="00942FE5">
        <w:rPr>
          <w:noProof/>
        </w:rPr>
        <w:t>. Entity Relationship Diagram</w:t>
      </w: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716D7F" w:rsidRDefault="00716D7F" w:rsidP="00942FE5">
      <w:pPr>
        <w:rPr>
          <w:noProof/>
        </w:rPr>
      </w:pPr>
    </w:p>
    <w:p w:rsidR="00716D7F" w:rsidRDefault="00716D7F" w:rsidP="00942FE5">
      <w:pPr>
        <w:rPr>
          <w:noProof/>
        </w:rPr>
      </w:pPr>
    </w:p>
    <w:p w:rsidR="00716D7F" w:rsidRDefault="00716D7F" w:rsidP="00942FE5">
      <w:pPr>
        <w:rPr>
          <w:noProof/>
        </w:rPr>
      </w:pPr>
    </w:p>
    <w:p w:rsidR="00716D7F" w:rsidRDefault="00716D7F" w:rsidP="00942FE5">
      <w:pPr>
        <w:rPr>
          <w:noProof/>
        </w:rPr>
      </w:pPr>
    </w:p>
    <w:p w:rsidR="00716D7F" w:rsidRDefault="00716D7F" w:rsidP="00942FE5">
      <w:pPr>
        <w:rPr>
          <w:noProof/>
        </w:rPr>
      </w:pPr>
    </w:p>
    <w:p w:rsidR="00716D7F" w:rsidRDefault="00716D7F" w:rsidP="00942FE5">
      <w:pPr>
        <w:rPr>
          <w:noProof/>
        </w:rPr>
      </w:pPr>
    </w:p>
    <w:p w:rsidR="00716D7F" w:rsidRDefault="00716D7F"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Default="00942FE5" w:rsidP="00942FE5">
      <w:pPr>
        <w:rPr>
          <w:noProof/>
        </w:rPr>
      </w:pPr>
    </w:p>
    <w:p w:rsidR="00942FE5" w:rsidRPr="00C669B6" w:rsidRDefault="002C4A18" w:rsidP="00942FE5">
      <w:pPr>
        <w:rPr>
          <w:b/>
          <w:noProof/>
        </w:rPr>
      </w:pPr>
      <w:r>
        <w:rPr>
          <w:b/>
          <w:noProof/>
        </w:rPr>
        <w:lastRenderedPageBreak/>
        <w:t xml:space="preserve">5.0 </w:t>
      </w:r>
      <w:r w:rsidR="00942FE5" w:rsidRPr="00C669B6">
        <w:rPr>
          <w:b/>
          <w:noProof/>
        </w:rPr>
        <w:t>SYSTEM DESIGN</w:t>
      </w:r>
    </w:p>
    <w:p w:rsidR="00942FE5" w:rsidRDefault="002C4A18" w:rsidP="00942FE5">
      <w:pPr>
        <w:rPr>
          <w:noProof/>
        </w:rPr>
      </w:pPr>
      <w:r>
        <w:rPr>
          <w:noProof/>
        </w:rPr>
        <w:t xml:space="preserve">5.1 </w:t>
      </w:r>
      <w:r w:rsidR="00942FE5">
        <w:rPr>
          <w:noProof/>
        </w:rPr>
        <w:t>Architectural Design</w:t>
      </w:r>
    </w:p>
    <w:p w:rsidR="00942FE5" w:rsidRDefault="0025230F" w:rsidP="00942FE5">
      <w:pPr>
        <w:rPr>
          <w:noProof/>
        </w:rPr>
      </w:pPr>
      <w:r w:rsidRPr="0025230F">
        <w:rPr>
          <w:noProof/>
          <w:lang w:val="en-US" w:eastAsia="en-US" w:bidi="ar-SA"/>
        </w:rPr>
        <w:drawing>
          <wp:inline distT="0" distB="0" distL="0" distR="0">
            <wp:extent cx="6085205" cy="4191000"/>
            <wp:effectExtent l="0" t="0" r="0" b="0"/>
            <wp:docPr id="10" name="Picture 10" descr="C:\Users\BANGA\Desktop\architect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A\Desktop\architectural.jpg"/>
                    <pic:cNvPicPr>
                      <a:picLocks noChangeAspect="1" noChangeArrowheads="1"/>
                    </pic:cNvPicPr>
                  </pic:nvPicPr>
                  <pic:blipFill rotWithShape="1">
                    <a:blip r:embed="rId68">
                      <a:extLst>
                        <a:ext uri="{28A0092B-C50C-407E-A947-70E740481C1C}">
                          <a14:useLocalDpi xmlns:a14="http://schemas.microsoft.com/office/drawing/2010/main" val="0"/>
                        </a:ext>
                      </a:extLst>
                    </a:blip>
                    <a:srcRect t="6840" b="26698"/>
                    <a:stretch/>
                  </pic:blipFill>
                  <pic:spPr bwMode="auto">
                    <a:xfrm>
                      <a:off x="0" y="0"/>
                      <a:ext cx="6118096" cy="4213653"/>
                    </a:xfrm>
                    <a:prstGeom prst="rect">
                      <a:avLst/>
                    </a:prstGeom>
                    <a:noFill/>
                    <a:ln>
                      <a:noFill/>
                    </a:ln>
                    <a:extLst>
                      <a:ext uri="{53640926-AAD7-44D8-BBD7-CCE9431645EC}">
                        <a14:shadowObscured xmlns:a14="http://schemas.microsoft.com/office/drawing/2010/main"/>
                      </a:ext>
                    </a:extLst>
                  </pic:spPr>
                </pic:pic>
              </a:graphicData>
            </a:graphic>
          </wp:inline>
        </w:drawing>
      </w:r>
    </w:p>
    <w:p w:rsidR="00942FE5" w:rsidRDefault="00626759" w:rsidP="00942FE5">
      <w:pPr>
        <w:rPr>
          <w:noProof/>
        </w:rPr>
      </w:pPr>
      <w:r>
        <w:rPr>
          <w:noProof/>
        </w:rPr>
        <w:t>Fig 7</w:t>
      </w:r>
      <w:r w:rsidR="00942FE5">
        <w:rPr>
          <w:noProof/>
        </w:rPr>
        <w:t>.  Architectural Design diagram</w:t>
      </w:r>
    </w:p>
    <w:p w:rsidR="00942FE5" w:rsidRDefault="00942FE5" w:rsidP="00942FE5">
      <w:pPr>
        <w:rPr>
          <w:noProof/>
        </w:rPr>
      </w:pPr>
    </w:p>
    <w:p w:rsidR="00942FE5" w:rsidRDefault="00230E7F" w:rsidP="00942FE5">
      <w:pPr>
        <w:rPr>
          <w:noProof/>
        </w:rPr>
      </w:pPr>
      <w:r>
        <w:rPr>
          <w:noProof/>
        </w:rPr>
        <w:t>DATAFLOW DIAGRAMS</w:t>
      </w:r>
    </w:p>
    <w:p w:rsidR="009869FF" w:rsidRDefault="009869FF" w:rsidP="00942FE5">
      <w:pPr>
        <w:rPr>
          <w:b/>
          <w:noProof/>
        </w:rPr>
      </w:pPr>
      <w:r w:rsidRPr="009869FF">
        <w:rPr>
          <w:b/>
          <w:noProof/>
        </w:rPr>
        <w:t>Context Diagram</w:t>
      </w:r>
    </w:p>
    <w:p w:rsidR="00891C65" w:rsidRPr="009869FF" w:rsidRDefault="00891C65" w:rsidP="00942FE5">
      <w:pPr>
        <w:rPr>
          <w:b/>
          <w:noProof/>
        </w:rPr>
      </w:pPr>
    </w:p>
    <w:p w:rsidR="009869FF" w:rsidRDefault="009869FF" w:rsidP="00942FE5">
      <w:pPr>
        <w:rPr>
          <w:noProof/>
        </w:rPr>
      </w:pPr>
      <w:r w:rsidRPr="009869FF">
        <w:rPr>
          <w:noProof/>
          <w:lang w:val="en-US" w:eastAsia="en-US" w:bidi="ar-SA"/>
        </w:rPr>
        <w:drawing>
          <wp:inline distT="0" distB="0" distL="0" distR="0">
            <wp:extent cx="6303010" cy="2362149"/>
            <wp:effectExtent l="0" t="0" r="2540" b="635"/>
            <wp:docPr id="13" name="Picture 13" descr="C:\Users\BANGA\Desktop\Project\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GA\Desktop\Project\context.jpg"/>
                    <pic:cNvPicPr>
                      <a:picLocks noChangeAspect="1" noChangeArrowheads="1"/>
                    </pic:cNvPicPr>
                  </pic:nvPicPr>
                  <pic:blipFill rotWithShape="1">
                    <a:blip r:embed="rId69">
                      <a:extLst>
                        <a:ext uri="{28A0092B-C50C-407E-A947-70E740481C1C}">
                          <a14:useLocalDpi xmlns:a14="http://schemas.microsoft.com/office/drawing/2010/main" val="0"/>
                        </a:ext>
                      </a:extLst>
                    </a:blip>
                    <a:srcRect l="3120" t="25908" r="10699" b="45408"/>
                    <a:stretch/>
                  </pic:blipFill>
                  <pic:spPr bwMode="auto">
                    <a:xfrm>
                      <a:off x="0" y="0"/>
                      <a:ext cx="6327494" cy="2371325"/>
                    </a:xfrm>
                    <a:prstGeom prst="rect">
                      <a:avLst/>
                    </a:prstGeom>
                    <a:noFill/>
                    <a:ln>
                      <a:noFill/>
                    </a:ln>
                    <a:extLst>
                      <a:ext uri="{53640926-AAD7-44D8-BBD7-CCE9431645EC}">
                        <a14:shadowObscured xmlns:a14="http://schemas.microsoft.com/office/drawing/2010/main"/>
                      </a:ext>
                    </a:extLst>
                  </pic:spPr>
                </pic:pic>
              </a:graphicData>
            </a:graphic>
          </wp:inline>
        </w:drawing>
      </w:r>
    </w:p>
    <w:p w:rsidR="009869FF" w:rsidRDefault="009869FF" w:rsidP="00942FE5">
      <w:pPr>
        <w:rPr>
          <w:noProof/>
        </w:rPr>
      </w:pPr>
    </w:p>
    <w:p w:rsidR="00942FE5" w:rsidRDefault="00222B29" w:rsidP="00942FE5">
      <w:pPr>
        <w:rPr>
          <w:noProof/>
        </w:rPr>
      </w:pPr>
      <w:r>
        <w:rPr>
          <w:noProof/>
        </w:rPr>
        <w:t>Fig 8</w:t>
      </w:r>
      <w:r w:rsidR="00942FE5">
        <w:rPr>
          <w:noProof/>
        </w:rPr>
        <w:t>. Contex diagram.</w:t>
      </w:r>
    </w:p>
    <w:p w:rsidR="00942FE5" w:rsidRDefault="00942FE5" w:rsidP="00942FE5">
      <w:pPr>
        <w:rPr>
          <w:noProof/>
        </w:rPr>
      </w:pPr>
    </w:p>
    <w:p w:rsidR="005F17F3" w:rsidRDefault="005F17F3" w:rsidP="00942FE5">
      <w:pPr>
        <w:rPr>
          <w:noProof/>
        </w:rPr>
      </w:pPr>
    </w:p>
    <w:p w:rsidR="005F17F3" w:rsidRDefault="005F17F3" w:rsidP="00942FE5">
      <w:pPr>
        <w:rPr>
          <w:noProof/>
        </w:rPr>
      </w:pPr>
    </w:p>
    <w:p w:rsidR="00942FE5" w:rsidRDefault="00942FE5" w:rsidP="003E6621"/>
    <w:p w:rsidR="005F17F3" w:rsidRDefault="005F17F3" w:rsidP="00942FE5">
      <w:r w:rsidRPr="005F17F3">
        <w:rPr>
          <w:noProof/>
          <w:lang w:val="en-US" w:eastAsia="en-US" w:bidi="ar-SA"/>
        </w:rPr>
        <w:drawing>
          <wp:inline distT="0" distB="0" distL="0" distR="0">
            <wp:extent cx="6771998" cy="5219065"/>
            <wp:effectExtent l="0" t="0" r="0" b="635"/>
            <wp:docPr id="12" name="Picture 12" descr="C:\Users\BANGA\Desktop\Project\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A\Desktop\Project\df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97826" cy="5238970"/>
                    </a:xfrm>
                    <a:prstGeom prst="rect">
                      <a:avLst/>
                    </a:prstGeom>
                    <a:noFill/>
                    <a:ln>
                      <a:noFill/>
                    </a:ln>
                  </pic:spPr>
                </pic:pic>
              </a:graphicData>
            </a:graphic>
          </wp:inline>
        </w:drawing>
      </w:r>
    </w:p>
    <w:p w:rsidR="00942FE5" w:rsidRDefault="000C63C6" w:rsidP="00942FE5">
      <w:r>
        <w:t xml:space="preserve">Fig 9 </w:t>
      </w:r>
      <w:r w:rsidR="003E6621">
        <w:t>.Level 1 dataflow</w:t>
      </w:r>
    </w:p>
    <w:p w:rsidR="008E20F8" w:rsidRDefault="008E20F8" w:rsidP="00942FE5"/>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9756E8" w:rsidRDefault="009756E8" w:rsidP="00942FE5">
      <w:pPr>
        <w:rPr>
          <w:b/>
        </w:rPr>
      </w:pPr>
    </w:p>
    <w:p w:rsidR="008E20F8" w:rsidRDefault="002C4A18" w:rsidP="00942FE5">
      <w:pPr>
        <w:rPr>
          <w:b/>
        </w:rPr>
      </w:pPr>
      <w:r>
        <w:rPr>
          <w:b/>
        </w:rPr>
        <w:lastRenderedPageBreak/>
        <w:t xml:space="preserve">5.2 </w:t>
      </w:r>
      <w:r w:rsidR="008E20F8" w:rsidRPr="008E20F8">
        <w:rPr>
          <w:b/>
        </w:rPr>
        <w:t xml:space="preserve">DATABASE DESIGN </w:t>
      </w:r>
    </w:p>
    <w:p w:rsidR="00643D91" w:rsidRDefault="00643D91" w:rsidP="00942FE5">
      <w:pPr>
        <w:rPr>
          <w:b/>
        </w:rPr>
      </w:pPr>
    </w:p>
    <w:p w:rsidR="00643D91" w:rsidRDefault="00643D91" w:rsidP="00942FE5">
      <w:pPr>
        <w:rPr>
          <w:b/>
        </w:rPr>
      </w:pPr>
    </w:p>
    <w:p w:rsidR="00643D91" w:rsidRDefault="00FD486F" w:rsidP="00942FE5">
      <w:pPr>
        <w:rPr>
          <w:b/>
        </w:rPr>
      </w:pPr>
      <w:r w:rsidRPr="00FD486F">
        <w:rPr>
          <w:b/>
          <w:noProof/>
          <w:lang w:val="en-US" w:eastAsia="en-US" w:bidi="ar-SA"/>
        </w:rPr>
        <w:drawing>
          <wp:inline distT="0" distB="0" distL="0" distR="0">
            <wp:extent cx="6219825" cy="5276850"/>
            <wp:effectExtent l="0" t="0" r="9525" b="0"/>
            <wp:docPr id="9" name="Picture 9" descr="C:\Users\BANGA\Desktop\Project\snapshot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A\Desktop\Project\snapshots\database.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6419"/>
                    <a:stretch/>
                  </pic:blipFill>
                  <pic:spPr bwMode="auto">
                    <a:xfrm>
                      <a:off x="0" y="0"/>
                      <a:ext cx="6219825" cy="5276850"/>
                    </a:xfrm>
                    <a:prstGeom prst="rect">
                      <a:avLst/>
                    </a:prstGeom>
                    <a:noFill/>
                    <a:ln>
                      <a:noFill/>
                    </a:ln>
                    <a:extLst>
                      <a:ext uri="{53640926-AAD7-44D8-BBD7-CCE9431645EC}">
                        <a14:shadowObscured xmlns:a14="http://schemas.microsoft.com/office/drawing/2010/main"/>
                      </a:ext>
                    </a:extLst>
                  </pic:spPr>
                </pic:pic>
              </a:graphicData>
            </a:graphic>
          </wp:inline>
        </w:drawing>
      </w:r>
    </w:p>
    <w:p w:rsidR="00B55561" w:rsidRDefault="00B55561" w:rsidP="00942FE5">
      <w:pPr>
        <w:rPr>
          <w:b/>
        </w:rPr>
      </w:pPr>
    </w:p>
    <w:p w:rsidR="009756E8" w:rsidRPr="009756E8" w:rsidRDefault="009756E8" w:rsidP="00942FE5">
      <w:r w:rsidRPr="009756E8">
        <w:t>Fig 10. Database diagram</w:t>
      </w:r>
    </w:p>
    <w:p w:rsidR="00643D91" w:rsidRDefault="00643D91" w:rsidP="00942FE5">
      <w:pPr>
        <w:rPr>
          <w:b/>
        </w:rPr>
      </w:pPr>
    </w:p>
    <w:p w:rsidR="00643D91" w:rsidRDefault="00643D91" w:rsidP="00942FE5">
      <w:pPr>
        <w:rPr>
          <w:b/>
        </w:rPr>
      </w:pPr>
    </w:p>
    <w:p w:rsidR="009756E8" w:rsidRDefault="009756E8"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B55561" w:rsidRDefault="00B55561" w:rsidP="00942FE5">
      <w:pPr>
        <w:rPr>
          <w:b/>
        </w:rPr>
      </w:pPr>
    </w:p>
    <w:p w:rsidR="008E20F8" w:rsidRDefault="002C4A18" w:rsidP="00942FE5">
      <w:pPr>
        <w:rPr>
          <w:b/>
        </w:rPr>
      </w:pPr>
      <w:r>
        <w:rPr>
          <w:b/>
        </w:rPr>
        <w:lastRenderedPageBreak/>
        <w:t xml:space="preserve">5.3 </w:t>
      </w:r>
      <w:r w:rsidR="008E20F8">
        <w:rPr>
          <w:b/>
        </w:rPr>
        <w:t>USER INTERFACE DESIGN</w:t>
      </w:r>
    </w:p>
    <w:p w:rsidR="002C4A18" w:rsidRDefault="002C4A18" w:rsidP="00942FE5">
      <w:pPr>
        <w:rPr>
          <w:b/>
        </w:rPr>
      </w:pPr>
    </w:p>
    <w:p w:rsidR="009756E8" w:rsidRDefault="009756E8" w:rsidP="00942FE5">
      <w:pPr>
        <w:rPr>
          <w:b/>
        </w:rPr>
      </w:pPr>
      <w:r w:rsidRPr="009756E8">
        <w:rPr>
          <w:b/>
          <w:noProof/>
          <w:lang w:val="en-US" w:eastAsia="en-US" w:bidi="ar-SA"/>
        </w:rPr>
        <w:drawing>
          <wp:inline distT="0" distB="0" distL="0" distR="0">
            <wp:extent cx="6332220" cy="2931841"/>
            <wp:effectExtent l="0" t="0" r="0" b="1905"/>
            <wp:docPr id="11" name="Picture 11" descr="C:\Users\BANGA\Desktop\Project\snapshots\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GA\Desktop\Project\snapshots\login_pag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32220" cy="2931841"/>
                    </a:xfrm>
                    <a:prstGeom prst="rect">
                      <a:avLst/>
                    </a:prstGeom>
                    <a:noFill/>
                    <a:ln>
                      <a:noFill/>
                    </a:ln>
                  </pic:spPr>
                </pic:pic>
              </a:graphicData>
            </a:graphic>
          </wp:inline>
        </w:drawing>
      </w:r>
    </w:p>
    <w:p w:rsidR="009756E8" w:rsidRDefault="009756E8" w:rsidP="00942FE5">
      <w:pPr>
        <w:rPr>
          <w:b/>
        </w:rPr>
      </w:pPr>
    </w:p>
    <w:p w:rsidR="009756E8" w:rsidRDefault="009756E8" w:rsidP="00942FE5">
      <w:r>
        <w:t>Fig 11. Login page</w:t>
      </w:r>
    </w:p>
    <w:p w:rsidR="00B55561" w:rsidRDefault="00B55561" w:rsidP="00942FE5"/>
    <w:p w:rsidR="00B55561" w:rsidRDefault="00B55561" w:rsidP="00942FE5"/>
    <w:p w:rsidR="00B55561" w:rsidRDefault="00B55561" w:rsidP="00942FE5"/>
    <w:p w:rsidR="00B55561" w:rsidRDefault="00B55561" w:rsidP="00942FE5"/>
    <w:p w:rsidR="00B55561" w:rsidRDefault="00B55561" w:rsidP="00942FE5"/>
    <w:p w:rsidR="00B55561" w:rsidRPr="009756E8" w:rsidRDefault="00B55561" w:rsidP="00942FE5"/>
    <w:p w:rsidR="009756E8" w:rsidRDefault="009756E8" w:rsidP="00942FE5">
      <w:pPr>
        <w:rPr>
          <w:b/>
        </w:rPr>
      </w:pPr>
    </w:p>
    <w:p w:rsidR="009756E8" w:rsidRDefault="009756E8" w:rsidP="00942FE5">
      <w:pPr>
        <w:rPr>
          <w:b/>
        </w:rPr>
      </w:pPr>
      <w:r w:rsidRPr="009756E8">
        <w:rPr>
          <w:b/>
          <w:noProof/>
          <w:lang w:val="en-US" w:eastAsia="en-US" w:bidi="ar-SA"/>
        </w:rPr>
        <w:drawing>
          <wp:inline distT="0" distB="0" distL="0" distR="0">
            <wp:extent cx="6332220" cy="2906517"/>
            <wp:effectExtent l="0" t="0" r="0" b="8255"/>
            <wp:docPr id="14" name="Picture 14" descr="C:\Users\BANGA\Desktop\Project\snap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NGA\Desktop\Project\snapshots\regist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2906517"/>
                    </a:xfrm>
                    <a:prstGeom prst="rect">
                      <a:avLst/>
                    </a:prstGeom>
                    <a:noFill/>
                    <a:ln>
                      <a:noFill/>
                    </a:ln>
                  </pic:spPr>
                </pic:pic>
              </a:graphicData>
            </a:graphic>
          </wp:inline>
        </w:drawing>
      </w:r>
    </w:p>
    <w:p w:rsidR="009756E8" w:rsidRDefault="009756E8" w:rsidP="00942FE5">
      <w:pPr>
        <w:rPr>
          <w:b/>
        </w:rPr>
      </w:pPr>
    </w:p>
    <w:p w:rsidR="00B55561" w:rsidRDefault="009756E8" w:rsidP="00942FE5">
      <w:r w:rsidRPr="00B55561">
        <w:t>Fig 12. Registration page</w:t>
      </w:r>
    </w:p>
    <w:p w:rsidR="00B55561" w:rsidRPr="00B55561" w:rsidRDefault="00B55561" w:rsidP="00B55561"/>
    <w:p w:rsidR="00B55561" w:rsidRPr="00B55561" w:rsidRDefault="00B55561" w:rsidP="00B55561"/>
    <w:p w:rsidR="00B55561" w:rsidRDefault="00B55561" w:rsidP="00B55561"/>
    <w:p w:rsidR="00B55561" w:rsidRDefault="00B55561" w:rsidP="00B55561"/>
    <w:p w:rsidR="009756E8" w:rsidRPr="00B55561" w:rsidRDefault="00B55561" w:rsidP="00B55561">
      <w:pPr>
        <w:tabs>
          <w:tab w:val="left" w:pos="3180"/>
        </w:tabs>
      </w:pPr>
      <w:r>
        <w:tab/>
      </w:r>
    </w:p>
    <w:p w:rsidR="009756E8" w:rsidRDefault="009756E8" w:rsidP="00942FE5">
      <w:pPr>
        <w:rPr>
          <w:b/>
        </w:rPr>
      </w:pPr>
      <w:r w:rsidRPr="009756E8">
        <w:rPr>
          <w:b/>
          <w:noProof/>
          <w:lang w:val="en-US" w:eastAsia="en-US" w:bidi="ar-SA"/>
        </w:rPr>
        <w:drawing>
          <wp:inline distT="0" distB="0" distL="0" distR="0">
            <wp:extent cx="6332220" cy="2915788"/>
            <wp:effectExtent l="0" t="0" r="0" b="0"/>
            <wp:docPr id="15" name="Picture 15" descr="C:\Users\BANGA\Desktop\Project\snapshots\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GA\Desktop\Project\snapshots\forgot_passwor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2915788"/>
                    </a:xfrm>
                    <a:prstGeom prst="rect">
                      <a:avLst/>
                    </a:prstGeom>
                    <a:noFill/>
                    <a:ln>
                      <a:noFill/>
                    </a:ln>
                  </pic:spPr>
                </pic:pic>
              </a:graphicData>
            </a:graphic>
          </wp:inline>
        </w:drawing>
      </w:r>
    </w:p>
    <w:p w:rsidR="009756E8" w:rsidRDefault="009756E8" w:rsidP="00942FE5">
      <w:pPr>
        <w:rPr>
          <w:b/>
        </w:rPr>
      </w:pPr>
    </w:p>
    <w:p w:rsidR="009756E8" w:rsidRDefault="009756E8" w:rsidP="00942FE5">
      <w:pPr>
        <w:rPr>
          <w:b/>
        </w:rPr>
      </w:pPr>
      <w:r>
        <w:rPr>
          <w:b/>
        </w:rPr>
        <w:t>Fig 13. Reset password page</w:t>
      </w:r>
    </w:p>
    <w:p w:rsidR="00B55561" w:rsidRDefault="00B55561" w:rsidP="00942FE5">
      <w:pPr>
        <w:rPr>
          <w:b/>
        </w:rPr>
      </w:pPr>
    </w:p>
    <w:p w:rsidR="00B55561" w:rsidRDefault="00B55561" w:rsidP="00942FE5">
      <w:pPr>
        <w:rPr>
          <w:b/>
        </w:rPr>
      </w:pPr>
    </w:p>
    <w:p w:rsidR="009756E8" w:rsidRDefault="009756E8" w:rsidP="00942FE5">
      <w:pPr>
        <w:rPr>
          <w:b/>
        </w:rPr>
      </w:pPr>
    </w:p>
    <w:p w:rsidR="009756E8" w:rsidRDefault="009756E8" w:rsidP="00942FE5">
      <w:pPr>
        <w:rPr>
          <w:b/>
        </w:rPr>
      </w:pPr>
      <w:r w:rsidRPr="009756E8">
        <w:rPr>
          <w:b/>
          <w:noProof/>
          <w:lang w:val="en-US" w:eastAsia="en-US" w:bidi="ar-SA"/>
        </w:rPr>
        <w:drawing>
          <wp:inline distT="0" distB="0" distL="0" distR="0">
            <wp:extent cx="6332220" cy="2651559"/>
            <wp:effectExtent l="0" t="0" r="0" b="0"/>
            <wp:docPr id="16" name="Picture 16" descr="C:\Users\BANGA\Desktop\Project\snapshots\cow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GA\Desktop\Project\snapshots\cow_regist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2651559"/>
                    </a:xfrm>
                    <a:prstGeom prst="rect">
                      <a:avLst/>
                    </a:prstGeom>
                    <a:noFill/>
                    <a:ln>
                      <a:noFill/>
                    </a:ln>
                  </pic:spPr>
                </pic:pic>
              </a:graphicData>
            </a:graphic>
          </wp:inline>
        </w:drawing>
      </w:r>
    </w:p>
    <w:p w:rsidR="009756E8" w:rsidRDefault="009756E8" w:rsidP="00942FE5">
      <w:pPr>
        <w:rPr>
          <w:b/>
        </w:rPr>
      </w:pPr>
    </w:p>
    <w:p w:rsidR="009756E8" w:rsidRDefault="009756E8" w:rsidP="00942FE5">
      <w:pPr>
        <w:rPr>
          <w:b/>
        </w:rPr>
      </w:pPr>
      <w:r>
        <w:rPr>
          <w:b/>
        </w:rPr>
        <w:t>Fig 14. Add cow record page</w:t>
      </w:r>
    </w:p>
    <w:p w:rsidR="009756E8" w:rsidRDefault="009756E8" w:rsidP="00942FE5">
      <w:pPr>
        <w:rPr>
          <w:b/>
        </w:rPr>
      </w:pPr>
      <w:r w:rsidRPr="009756E8">
        <w:rPr>
          <w:b/>
          <w:noProof/>
          <w:lang w:val="en-US" w:eastAsia="en-US" w:bidi="ar-SA"/>
        </w:rPr>
        <w:lastRenderedPageBreak/>
        <w:drawing>
          <wp:inline distT="0" distB="0" distL="0" distR="0">
            <wp:extent cx="6331027" cy="3171825"/>
            <wp:effectExtent l="0" t="0" r="0" b="0"/>
            <wp:docPr id="17" name="Picture 17" descr="C:\Users\BANGA\Desktop\Project\snapshots\mi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GA\Desktop\Project\snapshots\mil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33221" cy="3172924"/>
                    </a:xfrm>
                    <a:prstGeom prst="rect">
                      <a:avLst/>
                    </a:prstGeom>
                    <a:noFill/>
                    <a:ln>
                      <a:noFill/>
                    </a:ln>
                  </pic:spPr>
                </pic:pic>
              </a:graphicData>
            </a:graphic>
          </wp:inline>
        </w:drawing>
      </w:r>
    </w:p>
    <w:p w:rsidR="009756E8" w:rsidRPr="008E20F8" w:rsidRDefault="009756E8" w:rsidP="00942FE5">
      <w:pPr>
        <w:rPr>
          <w:b/>
        </w:rPr>
      </w:pPr>
      <w:r>
        <w:rPr>
          <w:b/>
        </w:rPr>
        <w:t xml:space="preserve">Fig </w:t>
      </w:r>
      <w:r w:rsidR="00E33A25">
        <w:rPr>
          <w:b/>
        </w:rPr>
        <w:t>15 .</w:t>
      </w:r>
      <w:r>
        <w:rPr>
          <w:b/>
        </w:rPr>
        <w:t>Add Milk record page.</w:t>
      </w:r>
    </w:p>
    <w:p w:rsidR="00594C09" w:rsidRDefault="00594C09" w:rsidP="001615E1">
      <w:pPr>
        <w:tabs>
          <w:tab w:val="left" w:pos="3600"/>
        </w:tabs>
        <w:spacing w:line="360" w:lineRule="auto"/>
        <w:rPr>
          <w:b/>
        </w:rPr>
      </w:pPr>
    </w:p>
    <w:p w:rsidR="00594C09" w:rsidRDefault="00594C09"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617FB7" w:rsidRDefault="00617FB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Pr="00E5590C" w:rsidRDefault="00981B9F" w:rsidP="001615E1">
      <w:pPr>
        <w:tabs>
          <w:tab w:val="left" w:pos="3600"/>
        </w:tabs>
        <w:spacing w:line="360" w:lineRule="auto"/>
        <w:rPr>
          <w:rFonts w:cs="Times New Roman"/>
          <w:b/>
        </w:rPr>
      </w:pPr>
      <w:r w:rsidRPr="00E5590C">
        <w:rPr>
          <w:rFonts w:cs="Times New Roman"/>
          <w:b/>
        </w:rPr>
        <w:lastRenderedPageBreak/>
        <w:t xml:space="preserve">6.0 </w:t>
      </w:r>
      <w:r w:rsidR="006B391A" w:rsidRPr="00E5590C">
        <w:rPr>
          <w:rFonts w:cs="Times New Roman"/>
          <w:b/>
        </w:rPr>
        <w:t>SYSTEM IMPLEMENTATION AND TESTING</w:t>
      </w:r>
    </w:p>
    <w:p w:rsidR="00981B9F" w:rsidRPr="00E5590C" w:rsidRDefault="00981B9F" w:rsidP="001615E1">
      <w:pPr>
        <w:tabs>
          <w:tab w:val="left" w:pos="3600"/>
        </w:tabs>
        <w:spacing w:line="360" w:lineRule="auto"/>
        <w:rPr>
          <w:rFonts w:cs="Times New Roman"/>
          <w:b/>
        </w:rPr>
      </w:pPr>
      <w:r w:rsidRPr="00E5590C">
        <w:rPr>
          <w:rFonts w:cs="Times New Roman"/>
          <w:b/>
        </w:rPr>
        <w:t>6.1 IMPLEMENTATION</w:t>
      </w:r>
    </w:p>
    <w:p w:rsidR="00981B9F" w:rsidRPr="00E5590C" w:rsidRDefault="00981B9F" w:rsidP="001615E1">
      <w:pPr>
        <w:tabs>
          <w:tab w:val="left" w:pos="3600"/>
        </w:tabs>
        <w:spacing w:line="360" w:lineRule="auto"/>
        <w:rPr>
          <w:rFonts w:cs="Times New Roman"/>
          <w:b/>
        </w:rPr>
      </w:pPr>
      <w:r w:rsidRPr="00E5590C">
        <w:rPr>
          <w:rFonts w:cs="Times New Roman"/>
          <w:b/>
        </w:rPr>
        <w:t>6.1.1 RESOURSES</w:t>
      </w:r>
    </w:p>
    <w:p w:rsidR="00981B9F" w:rsidRPr="00E5590C" w:rsidRDefault="00981B9F" w:rsidP="001615E1">
      <w:pPr>
        <w:tabs>
          <w:tab w:val="left" w:pos="3600"/>
        </w:tabs>
        <w:spacing w:line="360" w:lineRule="auto"/>
        <w:rPr>
          <w:rFonts w:cs="Times New Roman"/>
        </w:rPr>
      </w:pPr>
      <w:r w:rsidRPr="00E5590C">
        <w:rPr>
          <w:rFonts w:cs="Times New Roman"/>
        </w:rPr>
        <w:t xml:space="preserve">The system was built using the </w:t>
      </w:r>
      <w:r w:rsidR="00892E33" w:rsidRPr="00E5590C">
        <w:rPr>
          <w:rFonts w:cs="Times New Roman"/>
        </w:rPr>
        <w:t>following hardware</w:t>
      </w:r>
      <w:r w:rsidRPr="00E5590C">
        <w:rPr>
          <w:rFonts w:cs="Times New Roman"/>
        </w:rPr>
        <w:t xml:space="preserve"> and software resources</w:t>
      </w:r>
      <w:r w:rsidR="00892E33" w:rsidRPr="00E5590C">
        <w:rPr>
          <w:rFonts w:cs="Times New Roman"/>
        </w:rPr>
        <w:t>:</w:t>
      </w:r>
    </w:p>
    <w:tbl>
      <w:tblPr>
        <w:tblStyle w:val="TableGrid"/>
        <w:tblW w:w="0" w:type="auto"/>
        <w:tblLook w:val="04A0" w:firstRow="1" w:lastRow="0" w:firstColumn="1" w:lastColumn="0" w:noHBand="0" w:noVBand="1"/>
      </w:tblPr>
      <w:tblGrid>
        <w:gridCol w:w="2448"/>
        <w:gridCol w:w="7740"/>
      </w:tblGrid>
      <w:tr w:rsidR="00C4691F" w:rsidRPr="00E5590C" w:rsidTr="00C4691F">
        <w:tc>
          <w:tcPr>
            <w:tcW w:w="2448" w:type="dxa"/>
          </w:tcPr>
          <w:p w:rsidR="00C4691F" w:rsidRPr="00E5590C" w:rsidRDefault="00C4691F" w:rsidP="001615E1">
            <w:pPr>
              <w:tabs>
                <w:tab w:val="left" w:pos="3600"/>
              </w:tabs>
              <w:spacing w:line="360" w:lineRule="auto"/>
              <w:rPr>
                <w:rFonts w:cs="Times New Roman"/>
                <w:b/>
              </w:rPr>
            </w:pPr>
            <w:r w:rsidRPr="00E5590C">
              <w:rPr>
                <w:rFonts w:cs="Times New Roman"/>
                <w:b/>
              </w:rPr>
              <w:t>HARDWARE</w:t>
            </w:r>
          </w:p>
        </w:tc>
        <w:tc>
          <w:tcPr>
            <w:tcW w:w="7740" w:type="dxa"/>
          </w:tcPr>
          <w:p w:rsidR="00C4691F" w:rsidRPr="00E5590C" w:rsidRDefault="00C4691F" w:rsidP="001615E1">
            <w:pPr>
              <w:tabs>
                <w:tab w:val="left" w:pos="3600"/>
              </w:tabs>
              <w:spacing w:line="360" w:lineRule="auto"/>
              <w:rPr>
                <w:rFonts w:cs="Times New Roman"/>
              </w:rPr>
            </w:pPr>
            <w:r w:rsidRPr="00E5590C">
              <w:rPr>
                <w:rFonts w:cs="Times New Roman"/>
              </w:rPr>
              <w:t xml:space="preserve">DELL 1545, </w:t>
            </w:r>
            <w:r w:rsidR="00B2418F" w:rsidRPr="00E5590C">
              <w:rPr>
                <w:rFonts w:cs="Times New Roman"/>
              </w:rPr>
              <w:t>Intel 2 duo, 4.0GB RAM, 320 GB Hard Drive</w:t>
            </w:r>
          </w:p>
        </w:tc>
      </w:tr>
      <w:tr w:rsidR="00C4691F" w:rsidRPr="00E5590C" w:rsidTr="00C4691F">
        <w:tc>
          <w:tcPr>
            <w:tcW w:w="2448" w:type="dxa"/>
          </w:tcPr>
          <w:p w:rsidR="00C4691F" w:rsidRPr="00E5590C" w:rsidRDefault="00C4691F" w:rsidP="001615E1">
            <w:pPr>
              <w:tabs>
                <w:tab w:val="left" w:pos="3600"/>
              </w:tabs>
              <w:spacing w:line="360" w:lineRule="auto"/>
              <w:rPr>
                <w:rFonts w:cs="Times New Roman"/>
              </w:rPr>
            </w:pPr>
          </w:p>
        </w:tc>
        <w:tc>
          <w:tcPr>
            <w:tcW w:w="7740" w:type="dxa"/>
          </w:tcPr>
          <w:p w:rsidR="00C4691F" w:rsidRPr="00E5590C" w:rsidRDefault="00B2418F" w:rsidP="001615E1">
            <w:pPr>
              <w:tabs>
                <w:tab w:val="left" w:pos="3600"/>
              </w:tabs>
              <w:spacing w:line="360" w:lineRule="auto"/>
              <w:rPr>
                <w:rFonts w:cs="Times New Roman"/>
              </w:rPr>
            </w:pPr>
            <w:r w:rsidRPr="00E5590C">
              <w:rPr>
                <w:rFonts w:cs="Times New Roman"/>
              </w:rPr>
              <w:t>Airtel Modem HSPA and Airtel SIM Card</w:t>
            </w:r>
          </w:p>
        </w:tc>
      </w:tr>
      <w:tr w:rsidR="00C4691F" w:rsidRPr="00E5590C" w:rsidTr="00C4691F">
        <w:tc>
          <w:tcPr>
            <w:tcW w:w="2448" w:type="dxa"/>
          </w:tcPr>
          <w:p w:rsidR="00C4691F" w:rsidRPr="00E5590C" w:rsidRDefault="00B71283" w:rsidP="001615E1">
            <w:pPr>
              <w:tabs>
                <w:tab w:val="left" w:pos="3600"/>
              </w:tabs>
              <w:spacing w:line="360" w:lineRule="auto"/>
              <w:rPr>
                <w:rFonts w:cs="Times New Roman"/>
                <w:b/>
              </w:rPr>
            </w:pPr>
            <w:r w:rsidRPr="00E5590C">
              <w:rPr>
                <w:rFonts w:cs="Times New Roman"/>
                <w:b/>
              </w:rPr>
              <w:t>SOFTWARE</w:t>
            </w:r>
          </w:p>
        </w:tc>
        <w:tc>
          <w:tcPr>
            <w:tcW w:w="7740" w:type="dxa"/>
          </w:tcPr>
          <w:p w:rsidR="00C4691F" w:rsidRPr="00E5590C" w:rsidRDefault="00C4691F" w:rsidP="001615E1">
            <w:pPr>
              <w:tabs>
                <w:tab w:val="left" w:pos="3600"/>
              </w:tabs>
              <w:spacing w:line="360" w:lineRule="auto"/>
              <w:rPr>
                <w:rFonts w:cs="Times New Roman"/>
              </w:rPr>
            </w:pPr>
          </w:p>
        </w:tc>
      </w:tr>
      <w:tr w:rsidR="00C4691F" w:rsidRPr="00E5590C" w:rsidTr="00C4691F">
        <w:tc>
          <w:tcPr>
            <w:tcW w:w="2448" w:type="dxa"/>
          </w:tcPr>
          <w:p w:rsidR="00C4691F" w:rsidRPr="00E5590C" w:rsidRDefault="00B71283" w:rsidP="001615E1">
            <w:pPr>
              <w:tabs>
                <w:tab w:val="left" w:pos="3600"/>
              </w:tabs>
              <w:spacing w:line="360" w:lineRule="auto"/>
              <w:rPr>
                <w:rFonts w:cs="Times New Roman"/>
              </w:rPr>
            </w:pPr>
            <w:r w:rsidRPr="00E5590C">
              <w:rPr>
                <w:rFonts w:cs="Times New Roman"/>
              </w:rPr>
              <w:t>Operating system</w:t>
            </w:r>
          </w:p>
        </w:tc>
        <w:tc>
          <w:tcPr>
            <w:tcW w:w="7740" w:type="dxa"/>
          </w:tcPr>
          <w:p w:rsidR="00C4691F" w:rsidRPr="00E5590C" w:rsidRDefault="00B71283" w:rsidP="001615E1">
            <w:pPr>
              <w:tabs>
                <w:tab w:val="left" w:pos="3600"/>
              </w:tabs>
              <w:spacing w:line="360" w:lineRule="auto"/>
              <w:rPr>
                <w:rFonts w:cs="Times New Roman"/>
              </w:rPr>
            </w:pPr>
            <w:r w:rsidRPr="00E5590C">
              <w:rPr>
                <w:rFonts w:cs="Times New Roman"/>
              </w:rPr>
              <w:t>Ubuntu 12.04 LTS</w:t>
            </w:r>
          </w:p>
        </w:tc>
      </w:tr>
      <w:tr w:rsidR="00C4691F" w:rsidRPr="00E5590C" w:rsidTr="00C4691F">
        <w:tc>
          <w:tcPr>
            <w:tcW w:w="2448" w:type="dxa"/>
          </w:tcPr>
          <w:p w:rsidR="00C4691F" w:rsidRPr="00E5590C" w:rsidRDefault="0084180F" w:rsidP="001615E1">
            <w:pPr>
              <w:tabs>
                <w:tab w:val="left" w:pos="3600"/>
              </w:tabs>
              <w:spacing w:line="360" w:lineRule="auto"/>
              <w:rPr>
                <w:rFonts w:cs="Times New Roman"/>
              </w:rPr>
            </w:pPr>
            <w:r w:rsidRPr="00E5590C">
              <w:rPr>
                <w:rFonts w:cs="Times New Roman"/>
              </w:rPr>
              <w:t>Documentation software</w:t>
            </w:r>
          </w:p>
        </w:tc>
        <w:tc>
          <w:tcPr>
            <w:tcW w:w="7740" w:type="dxa"/>
          </w:tcPr>
          <w:p w:rsidR="00C4691F" w:rsidRPr="00E5590C" w:rsidRDefault="0084180F" w:rsidP="001615E1">
            <w:pPr>
              <w:tabs>
                <w:tab w:val="left" w:pos="3600"/>
              </w:tabs>
              <w:spacing w:line="360" w:lineRule="auto"/>
              <w:rPr>
                <w:rFonts w:cs="Times New Roman"/>
              </w:rPr>
            </w:pPr>
            <w:r w:rsidRPr="00E5590C">
              <w:rPr>
                <w:rFonts w:cs="Times New Roman"/>
              </w:rPr>
              <w:t>Microsoft Office 2013.</w:t>
            </w:r>
          </w:p>
        </w:tc>
      </w:tr>
      <w:tr w:rsidR="00C4691F" w:rsidRPr="00E5590C" w:rsidTr="00C4691F">
        <w:tc>
          <w:tcPr>
            <w:tcW w:w="2448" w:type="dxa"/>
          </w:tcPr>
          <w:p w:rsidR="00C4691F" w:rsidRPr="00E5590C" w:rsidRDefault="0084180F" w:rsidP="001615E1">
            <w:pPr>
              <w:tabs>
                <w:tab w:val="left" w:pos="3600"/>
              </w:tabs>
              <w:spacing w:line="360" w:lineRule="auto"/>
              <w:rPr>
                <w:rFonts w:cs="Times New Roman"/>
              </w:rPr>
            </w:pPr>
            <w:r w:rsidRPr="00E5590C">
              <w:rPr>
                <w:rFonts w:cs="Times New Roman"/>
              </w:rPr>
              <w:t>Back Up</w:t>
            </w:r>
          </w:p>
        </w:tc>
        <w:tc>
          <w:tcPr>
            <w:tcW w:w="7740" w:type="dxa"/>
          </w:tcPr>
          <w:p w:rsidR="00C4691F" w:rsidRPr="00E5590C" w:rsidRDefault="0084180F" w:rsidP="001615E1">
            <w:pPr>
              <w:tabs>
                <w:tab w:val="left" w:pos="3600"/>
              </w:tabs>
              <w:spacing w:line="360" w:lineRule="auto"/>
              <w:rPr>
                <w:rFonts w:cs="Times New Roman"/>
              </w:rPr>
            </w:pPr>
            <w:r w:rsidRPr="00E5590C">
              <w:rPr>
                <w:rFonts w:cs="Times New Roman"/>
              </w:rPr>
              <w:t xml:space="preserve">Google Drive </w:t>
            </w:r>
          </w:p>
        </w:tc>
      </w:tr>
      <w:tr w:rsidR="00C4691F" w:rsidRPr="00E5590C" w:rsidTr="00C4691F">
        <w:tc>
          <w:tcPr>
            <w:tcW w:w="2448" w:type="dxa"/>
          </w:tcPr>
          <w:p w:rsidR="00C4691F" w:rsidRPr="00E5590C" w:rsidRDefault="0084180F" w:rsidP="001615E1">
            <w:pPr>
              <w:tabs>
                <w:tab w:val="left" w:pos="3600"/>
              </w:tabs>
              <w:spacing w:line="360" w:lineRule="auto"/>
              <w:rPr>
                <w:rFonts w:cs="Times New Roman"/>
              </w:rPr>
            </w:pPr>
            <w:r w:rsidRPr="00E5590C">
              <w:rPr>
                <w:rFonts w:cs="Times New Roman"/>
              </w:rPr>
              <w:t>Software design Software</w:t>
            </w:r>
          </w:p>
        </w:tc>
        <w:tc>
          <w:tcPr>
            <w:tcW w:w="7740" w:type="dxa"/>
          </w:tcPr>
          <w:p w:rsidR="00C4691F" w:rsidRPr="00E5590C" w:rsidRDefault="0084180F" w:rsidP="001615E1">
            <w:pPr>
              <w:tabs>
                <w:tab w:val="left" w:pos="3600"/>
              </w:tabs>
              <w:spacing w:line="360" w:lineRule="auto"/>
              <w:rPr>
                <w:rFonts w:cs="Times New Roman"/>
              </w:rPr>
            </w:pPr>
            <w:r w:rsidRPr="00E5590C">
              <w:rPr>
                <w:rFonts w:cs="Times New Roman"/>
              </w:rPr>
              <w:t>Edraw 7.0</w:t>
            </w:r>
          </w:p>
        </w:tc>
      </w:tr>
      <w:tr w:rsidR="00C4691F" w:rsidRPr="00E5590C" w:rsidTr="00C4691F">
        <w:tc>
          <w:tcPr>
            <w:tcW w:w="2448" w:type="dxa"/>
          </w:tcPr>
          <w:p w:rsidR="00C4691F" w:rsidRPr="00E5590C" w:rsidRDefault="0084180F" w:rsidP="001615E1">
            <w:pPr>
              <w:tabs>
                <w:tab w:val="left" w:pos="3600"/>
              </w:tabs>
              <w:spacing w:line="360" w:lineRule="auto"/>
              <w:rPr>
                <w:rFonts w:cs="Times New Roman"/>
              </w:rPr>
            </w:pPr>
            <w:r w:rsidRPr="00E5590C">
              <w:rPr>
                <w:rFonts w:cs="Times New Roman"/>
              </w:rPr>
              <w:t>LAMP Server</w:t>
            </w:r>
          </w:p>
        </w:tc>
        <w:tc>
          <w:tcPr>
            <w:tcW w:w="7740" w:type="dxa"/>
          </w:tcPr>
          <w:p w:rsidR="00C4691F" w:rsidRPr="00E5590C" w:rsidRDefault="0084180F" w:rsidP="001615E1">
            <w:pPr>
              <w:tabs>
                <w:tab w:val="left" w:pos="3600"/>
              </w:tabs>
              <w:spacing w:line="360" w:lineRule="auto"/>
              <w:rPr>
                <w:rFonts w:cs="Times New Roman"/>
              </w:rPr>
            </w:pPr>
            <w:r w:rsidRPr="00E5590C">
              <w:rPr>
                <w:rFonts w:cs="Times New Roman"/>
              </w:rPr>
              <w:t>Apache, PHP 5, MySQL</w:t>
            </w:r>
          </w:p>
        </w:tc>
      </w:tr>
      <w:tr w:rsidR="0084180F" w:rsidRPr="00E5590C" w:rsidTr="00C4691F">
        <w:tc>
          <w:tcPr>
            <w:tcW w:w="2448" w:type="dxa"/>
          </w:tcPr>
          <w:p w:rsidR="0084180F" w:rsidRPr="00E5590C" w:rsidRDefault="0084180F" w:rsidP="001615E1">
            <w:pPr>
              <w:tabs>
                <w:tab w:val="left" w:pos="3600"/>
              </w:tabs>
              <w:spacing w:line="360" w:lineRule="auto"/>
              <w:rPr>
                <w:rFonts w:cs="Times New Roman"/>
              </w:rPr>
            </w:pPr>
            <w:r w:rsidRPr="00E5590C">
              <w:rPr>
                <w:rFonts w:cs="Times New Roman"/>
              </w:rPr>
              <w:t>Programing Languages</w:t>
            </w:r>
          </w:p>
        </w:tc>
        <w:tc>
          <w:tcPr>
            <w:tcW w:w="7740" w:type="dxa"/>
          </w:tcPr>
          <w:p w:rsidR="0084180F" w:rsidRPr="00E5590C" w:rsidRDefault="0084180F" w:rsidP="001615E1">
            <w:pPr>
              <w:tabs>
                <w:tab w:val="left" w:pos="3600"/>
              </w:tabs>
              <w:spacing w:line="360" w:lineRule="auto"/>
              <w:rPr>
                <w:rFonts w:cs="Times New Roman"/>
              </w:rPr>
            </w:pPr>
            <w:r w:rsidRPr="00E5590C">
              <w:rPr>
                <w:rFonts w:cs="Times New Roman"/>
              </w:rPr>
              <w:t xml:space="preserve">HTML 5, CSS, JavaScript </w:t>
            </w:r>
          </w:p>
        </w:tc>
      </w:tr>
      <w:tr w:rsidR="0084180F" w:rsidRPr="00E5590C" w:rsidTr="00C4691F">
        <w:tc>
          <w:tcPr>
            <w:tcW w:w="2448" w:type="dxa"/>
          </w:tcPr>
          <w:p w:rsidR="0084180F" w:rsidRPr="00E5590C" w:rsidRDefault="00D51080" w:rsidP="001615E1">
            <w:pPr>
              <w:tabs>
                <w:tab w:val="left" w:pos="3600"/>
              </w:tabs>
              <w:spacing w:line="360" w:lineRule="auto"/>
              <w:rPr>
                <w:rFonts w:cs="Times New Roman"/>
              </w:rPr>
            </w:pPr>
            <w:r w:rsidRPr="00E5590C">
              <w:rPr>
                <w:rFonts w:cs="Times New Roman"/>
              </w:rPr>
              <w:t>Cron Jobs</w:t>
            </w:r>
          </w:p>
        </w:tc>
        <w:tc>
          <w:tcPr>
            <w:tcW w:w="7740" w:type="dxa"/>
          </w:tcPr>
          <w:p w:rsidR="0084180F" w:rsidRPr="00E5590C" w:rsidRDefault="00D51080" w:rsidP="001615E1">
            <w:pPr>
              <w:tabs>
                <w:tab w:val="left" w:pos="3600"/>
              </w:tabs>
              <w:spacing w:line="360" w:lineRule="auto"/>
              <w:rPr>
                <w:rFonts w:cs="Times New Roman"/>
              </w:rPr>
            </w:pPr>
            <w:r w:rsidRPr="00E5590C">
              <w:rPr>
                <w:rFonts w:cs="Times New Roman"/>
              </w:rPr>
              <w:t>Ubuntu Scheduler</w:t>
            </w:r>
          </w:p>
        </w:tc>
      </w:tr>
    </w:tbl>
    <w:p w:rsidR="00892E33" w:rsidRPr="00E5590C" w:rsidRDefault="00892E33" w:rsidP="001615E1">
      <w:pPr>
        <w:tabs>
          <w:tab w:val="left" w:pos="3600"/>
        </w:tabs>
        <w:spacing w:line="360" w:lineRule="auto"/>
        <w:rPr>
          <w:rFonts w:cs="Times New Roman"/>
        </w:rPr>
      </w:pPr>
    </w:p>
    <w:p w:rsidR="00E85847" w:rsidRPr="00E5590C" w:rsidRDefault="00E85847" w:rsidP="001615E1">
      <w:pPr>
        <w:tabs>
          <w:tab w:val="left" w:pos="3600"/>
        </w:tabs>
        <w:spacing w:line="360" w:lineRule="auto"/>
        <w:rPr>
          <w:rFonts w:cs="Times New Roman"/>
          <w:b/>
        </w:rPr>
      </w:pPr>
    </w:p>
    <w:p w:rsidR="00E85847" w:rsidRPr="00E5590C" w:rsidRDefault="00617FB7" w:rsidP="001615E1">
      <w:pPr>
        <w:tabs>
          <w:tab w:val="left" w:pos="3600"/>
        </w:tabs>
        <w:spacing w:line="360" w:lineRule="auto"/>
        <w:rPr>
          <w:rFonts w:cs="Times New Roman"/>
          <w:b/>
        </w:rPr>
      </w:pPr>
      <w:r w:rsidRPr="00E5590C">
        <w:rPr>
          <w:rFonts w:cs="Times New Roman"/>
          <w:b/>
        </w:rPr>
        <w:t xml:space="preserve">6.1.2 Choice </w:t>
      </w:r>
      <w:r w:rsidR="0022799C" w:rsidRPr="00E5590C">
        <w:rPr>
          <w:rFonts w:cs="Times New Roman"/>
          <w:b/>
        </w:rPr>
        <w:t>of</w:t>
      </w:r>
      <w:r w:rsidRPr="00E5590C">
        <w:rPr>
          <w:rFonts w:cs="Times New Roman"/>
          <w:b/>
        </w:rPr>
        <w:t xml:space="preserve"> Programming Tools, Techniques and Technologies.</w:t>
      </w:r>
    </w:p>
    <w:p w:rsidR="006963D0" w:rsidRPr="00E5590C" w:rsidRDefault="009A2188" w:rsidP="006963D0">
      <w:pPr>
        <w:pStyle w:val="ListParagraph"/>
        <w:numPr>
          <w:ilvl w:val="0"/>
          <w:numId w:val="32"/>
        </w:numPr>
        <w:tabs>
          <w:tab w:val="left" w:pos="3600"/>
        </w:tabs>
        <w:spacing w:line="360" w:lineRule="auto"/>
        <w:rPr>
          <w:rFonts w:cs="Times New Roman"/>
          <w:b/>
          <w:szCs w:val="24"/>
        </w:rPr>
      </w:pPr>
      <w:r w:rsidRPr="00E5590C">
        <w:rPr>
          <w:rFonts w:cs="Times New Roman"/>
          <w:b/>
          <w:szCs w:val="24"/>
        </w:rPr>
        <w:t>PHP (Server side)</w:t>
      </w:r>
      <w:r w:rsidR="00A65193" w:rsidRPr="00E5590C">
        <w:rPr>
          <w:rFonts w:cs="Times New Roman"/>
          <w:b/>
          <w:szCs w:val="24"/>
        </w:rPr>
        <w:t xml:space="preserve"> CodeIgnitor Framework</w:t>
      </w:r>
    </w:p>
    <w:p w:rsidR="00A65193" w:rsidRPr="00E5590C" w:rsidRDefault="00417E7D" w:rsidP="00A65193">
      <w:pPr>
        <w:pStyle w:val="ListParagraph"/>
        <w:tabs>
          <w:tab w:val="left" w:pos="3600"/>
        </w:tabs>
        <w:spacing w:line="360" w:lineRule="auto"/>
        <w:rPr>
          <w:rFonts w:cs="Times New Roman"/>
          <w:szCs w:val="24"/>
        </w:rPr>
      </w:pPr>
      <w:r w:rsidRPr="00E5590C">
        <w:rPr>
          <w:rFonts w:cs="Times New Roman"/>
          <w:szCs w:val="24"/>
        </w:rPr>
        <w:t xml:space="preserve">The </w:t>
      </w:r>
      <w:r w:rsidR="00285730" w:rsidRPr="00E5590C">
        <w:rPr>
          <w:rFonts w:cs="Times New Roman"/>
          <w:szCs w:val="24"/>
        </w:rPr>
        <w:t>entire system server side was built on CodeIgnitor PHP framework</w:t>
      </w:r>
      <w:r w:rsidR="004F1EB7" w:rsidRPr="00E5590C">
        <w:rPr>
          <w:rFonts w:cs="Times New Roman"/>
          <w:szCs w:val="24"/>
        </w:rPr>
        <w:t>.</w:t>
      </w:r>
      <w:r w:rsidR="00C83975" w:rsidRPr="00E5590C">
        <w:rPr>
          <w:rFonts w:cs="Times New Roman"/>
          <w:szCs w:val="24"/>
        </w:rPr>
        <w:t xml:space="preserve"> It was the choice because of its efficiency and i</w:t>
      </w:r>
      <w:r w:rsidR="009660ED" w:rsidRPr="00E5590C">
        <w:rPr>
          <w:rFonts w:cs="Times New Roman"/>
          <w:szCs w:val="24"/>
        </w:rPr>
        <w:t>mplements PHP Object Oriented Programming paradigm.</w:t>
      </w:r>
      <w:r w:rsidR="00AA3C61" w:rsidRPr="00E5590C">
        <w:rPr>
          <w:rFonts w:cs="Times New Roman"/>
          <w:szCs w:val="24"/>
        </w:rPr>
        <w:t xml:space="preserve"> Also, </w:t>
      </w:r>
      <w:r w:rsidR="000275B9" w:rsidRPr="00E5590C">
        <w:rPr>
          <w:rFonts w:cs="Times New Roman"/>
          <w:szCs w:val="24"/>
        </w:rPr>
        <w:t>it</w:t>
      </w:r>
      <w:r w:rsidR="00AA3C61" w:rsidRPr="00E5590C">
        <w:rPr>
          <w:rFonts w:cs="Times New Roman"/>
          <w:szCs w:val="24"/>
        </w:rPr>
        <w:t xml:space="preserve"> uses </w:t>
      </w:r>
      <w:r w:rsidR="006709E5" w:rsidRPr="00E5590C">
        <w:rPr>
          <w:rFonts w:cs="Times New Roman"/>
          <w:szCs w:val="24"/>
        </w:rPr>
        <w:t>MVC (</w:t>
      </w:r>
      <w:r w:rsidR="003D03E5" w:rsidRPr="00E5590C">
        <w:rPr>
          <w:rFonts w:cs="Times New Roman"/>
          <w:szCs w:val="24"/>
        </w:rPr>
        <w:t xml:space="preserve">Model, View, </w:t>
      </w:r>
      <w:r w:rsidR="000275B9" w:rsidRPr="00E5590C">
        <w:rPr>
          <w:rFonts w:cs="Times New Roman"/>
          <w:szCs w:val="24"/>
        </w:rPr>
        <w:t>and Controller</w:t>
      </w:r>
      <w:r w:rsidR="003D03E5" w:rsidRPr="00E5590C">
        <w:rPr>
          <w:rFonts w:cs="Times New Roman"/>
          <w:szCs w:val="24"/>
        </w:rPr>
        <w:t>)</w:t>
      </w:r>
      <w:r w:rsidR="006709E5" w:rsidRPr="00E5590C">
        <w:rPr>
          <w:rFonts w:cs="Times New Roman"/>
          <w:szCs w:val="24"/>
        </w:rPr>
        <w:t xml:space="preserve"> design </w:t>
      </w:r>
      <w:r w:rsidR="000275B9" w:rsidRPr="00E5590C">
        <w:rPr>
          <w:rFonts w:cs="Times New Roman"/>
          <w:szCs w:val="24"/>
        </w:rPr>
        <w:t>pattern, which</w:t>
      </w:r>
      <w:r w:rsidR="006709E5" w:rsidRPr="00E5590C">
        <w:rPr>
          <w:rFonts w:cs="Times New Roman"/>
          <w:szCs w:val="24"/>
        </w:rPr>
        <w:t xml:space="preserve"> made the system to have a clear structure, easily extensible and maintainable.</w:t>
      </w:r>
      <w:r w:rsidR="003B7E78" w:rsidRPr="00E5590C">
        <w:rPr>
          <w:rFonts w:cs="Times New Roman"/>
          <w:szCs w:val="24"/>
        </w:rPr>
        <w:t xml:space="preserve"> It has also inbuilt security features that protects from </w:t>
      </w:r>
      <w:r w:rsidR="00BF1EBB" w:rsidRPr="00E5590C">
        <w:rPr>
          <w:rFonts w:cs="Times New Roman"/>
          <w:szCs w:val="24"/>
        </w:rPr>
        <w:t xml:space="preserve">web application attacks such </w:t>
      </w:r>
      <w:r w:rsidR="00A24DCD" w:rsidRPr="00E5590C">
        <w:rPr>
          <w:rFonts w:cs="Times New Roman"/>
          <w:szCs w:val="24"/>
        </w:rPr>
        <w:t>as Cross S</w:t>
      </w:r>
      <w:r w:rsidR="003B7E78" w:rsidRPr="00E5590C">
        <w:rPr>
          <w:rFonts w:cs="Times New Roman"/>
          <w:szCs w:val="24"/>
        </w:rPr>
        <w:t>ide scripting (XSS) and SQL injection.</w:t>
      </w:r>
      <w:r w:rsidR="00A24DCD" w:rsidRPr="00E5590C">
        <w:rPr>
          <w:rFonts w:cs="Times New Roman"/>
          <w:szCs w:val="24"/>
        </w:rPr>
        <w:t xml:space="preserve"> </w:t>
      </w:r>
    </w:p>
    <w:p w:rsidR="00EE0283" w:rsidRPr="00E5590C" w:rsidRDefault="00EE0283" w:rsidP="00A65193">
      <w:pPr>
        <w:pStyle w:val="ListParagraph"/>
        <w:tabs>
          <w:tab w:val="left" w:pos="3600"/>
        </w:tabs>
        <w:spacing w:line="360" w:lineRule="auto"/>
        <w:rPr>
          <w:rFonts w:cs="Times New Roman"/>
          <w:szCs w:val="24"/>
        </w:rPr>
      </w:pPr>
      <w:r w:rsidRPr="00E5590C">
        <w:rPr>
          <w:rFonts w:cs="Times New Roman"/>
          <w:szCs w:val="24"/>
        </w:rPr>
        <w:t>Benefits of using PHP sever scripting language over other scripting language as Microsoft’s ASP.NET</w:t>
      </w:r>
    </w:p>
    <w:p w:rsidR="00EE0283" w:rsidRPr="00E5590C" w:rsidRDefault="00EE0283" w:rsidP="00EE0283">
      <w:pPr>
        <w:pStyle w:val="ListParagraph"/>
        <w:numPr>
          <w:ilvl w:val="0"/>
          <w:numId w:val="36"/>
        </w:numPr>
        <w:tabs>
          <w:tab w:val="left" w:pos="3600"/>
        </w:tabs>
        <w:spacing w:line="360" w:lineRule="auto"/>
        <w:rPr>
          <w:rFonts w:cs="Times New Roman"/>
          <w:szCs w:val="24"/>
        </w:rPr>
      </w:pPr>
      <w:r w:rsidRPr="00E5590C">
        <w:rPr>
          <w:rFonts w:cs="Times New Roman"/>
          <w:szCs w:val="24"/>
        </w:rPr>
        <w:t>It is open source meaning it the source code is free to download and use. Thus makes the development cost</w:t>
      </w:r>
      <w:r w:rsidR="002E391F" w:rsidRPr="00E5590C">
        <w:rPr>
          <w:rFonts w:cs="Times New Roman"/>
          <w:szCs w:val="24"/>
        </w:rPr>
        <w:t xml:space="preserve"> cheaper.</w:t>
      </w:r>
    </w:p>
    <w:p w:rsidR="00EE0283" w:rsidRPr="00E5590C" w:rsidRDefault="00D9072F" w:rsidP="00EE0283">
      <w:pPr>
        <w:pStyle w:val="ListParagraph"/>
        <w:numPr>
          <w:ilvl w:val="0"/>
          <w:numId w:val="36"/>
        </w:numPr>
        <w:tabs>
          <w:tab w:val="left" w:pos="3600"/>
        </w:tabs>
        <w:spacing w:line="360" w:lineRule="auto"/>
        <w:rPr>
          <w:rFonts w:cs="Times New Roman"/>
          <w:szCs w:val="24"/>
        </w:rPr>
      </w:pPr>
      <w:r w:rsidRPr="00E5590C">
        <w:rPr>
          <w:rFonts w:cs="Times New Roman"/>
          <w:szCs w:val="24"/>
        </w:rPr>
        <w:t>It is portable meaning is available for different Operating Systems.</w:t>
      </w:r>
    </w:p>
    <w:p w:rsidR="0089150C" w:rsidRPr="00E5590C" w:rsidRDefault="0089150C" w:rsidP="0089150C">
      <w:pPr>
        <w:pStyle w:val="ListParagraph"/>
        <w:numPr>
          <w:ilvl w:val="0"/>
          <w:numId w:val="36"/>
        </w:numPr>
        <w:tabs>
          <w:tab w:val="left" w:pos="3600"/>
        </w:tabs>
        <w:spacing w:line="360" w:lineRule="auto"/>
        <w:rPr>
          <w:rFonts w:cs="Times New Roman"/>
          <w:szCs w:val="24"/>
        </w:rPr>
      </w:pPr>
      <w:r w:rsidRPr="00E5590C">
        <w:rPr>
          <w:rFonts w:cs="Times New Roman"/>
          <w:szCs w:val="24"/>
        </w:rPr>
        <w:t xml:space="preserve">It is also interfaces with many databases such as Sybase, </w:t>
      </w:r>
      <w:r w:rsidR="00D7021C" w:rsidRPr="00E5590C">
        <w:rPr>
          <w:rFonts w:cs="Times New Roman"/>
          <w:szCs w:val="24"/>
        </w:rPr>
        <w:t>MySQL</w:t>
      </w:r>
      <w:r w:rsidRPr="00E5590C">
        <w:rPr>
          <w:rFonts w:cs="Times New Roman"/>
          <w:szCs w:val="24"/>
        </w:rPr>
        <w:t xml:space="preserve">, PostgreSQL and </w:t>
      </w:r>
      <w:r w:rsidRPr="00E5590C">
        <w:rPr>
          <w:rFonts w:cs="Times New Roman"/>
          <w:szCs w:val="24"/>
        </w:rPr>
        <w:lastRenderedPageBreak/>
        <w:t>oracle relational database.</w:t>
      </w:r>
    </w:p>
    <w:p w:rsidR="00A95BF3" w:rsidRPr="00E5590C" w:rsidRDefault="00A95BF3" w:rsidP="00A95BF3">
      <w:pPr>
        <w:pStyle w:val="ListParagraph"/>
        <w:numPr>
          <w:ilvl w:val="0"/>
          <w:numId w:val="32"/>
        </w:numPr>
        <w:tabs>
          <w:tab w:val="left" w:pos="3600"/>
        </w:tabs>
        <w:spacing w:line="360" w:lineRule="auto"/>
        <w:rPr>
          <w:rFonts w:cs="Times New Roman"/>
          <w:szCs w:val="24"/>
        </w:rPr>
      </w:pPr>
      <w:r w:rsidRPr="00E5590C">
        <w:rPr>
          <w:rFonts w:cs="Times New Roman"/>
          <w:szCs w:val="24"/>
        </w:rPr>
        <w:t>MySQL</w:t>
      </w:r>
    </w:p>
    <w:p w:rsidR="00A95BF3" w:rsidRPr="00E5590C" w:rsidRDefault="00CE5E29" w:rsidP="00A95BF3">
      <w:pPr>
        <w:ind w:left="709"/>
        <w:rPr>
          <w:rFonts w:cs="Times New Roman"/>
          <w:lang w:val="en-US"/>
        </w:rPr>
      </w:pPr>
      <w:r w:rsidRPr="00E5590C">
        <w:rPr>
          <w:rFonts w:cs="Times New Roman"/>
          <w:lang w:val="en-US"/>
        </w:rPr>
        <w:t>MySQL was the preferred choice because it is</w:t>
      </w:r>
      <w:r w:rsidR="00A95BF3" w:rsidRPr="00E5590C">
        <w:rPr>
          <w:rFonts w:cs="Times New Roman"/>
          <w:lang w:val="en-US"/>
        </w:rPr>
        <w:t xml:space="preserve"> very fast, robust relational database management system. It allows one to easily store, search, sort, and retrieve data. </w:t>
      </w:r>
    </w:p>
    <w:p w:rsidR="00A95BF3" w:rsidRPr="00E5590C" w:rsidRDefault="00A95BF3" w:rsidP="00A95BF3">
      <w:pPr>
        <w:ind w:left="709"/>
        <w:rPr>
          <w:rFonts w:cs="Times New Roman"/>
          <w:lang w:val="en-US"/>
        </w:rPr>
      </w:pPr>
      <w:r w:rsidRPr="00E5590C">
        <w:rPr>
          <w:rFonts w:cs="Times New Roman"/>
          <w:lang w:val="en-US"/>
        </w:rPr>
        <w:t>S</w:t>
      </w:r>
      <w:r w:rsidRPr="00E5590C">
        <w:rPr>
          <w:rFonts w:cs="Times New Roman"/>
          <w:lang w:val="en-US"/>
        </w:rPr>
        <w:t>ome of the strengths of using My</w:t>
      </w:r>
      <w:r w:rsidRPr="00E5590C">
        <w:rPr>
          <w:rFonts w:cs="Times New Roman"/>
          <w:lang w:val="en-US"/>
        </w:rPr>
        <w:t>SQL include the following:</w:t>
      </w:r>
    </w:p>
    <w:p w:rsidR="00A95BF3" w:rsidRPr="00E5590C" w:rsidRDefault="00A95BF3" w:rsidP="00A95BF3">
      <w:pPr>
        <w:widowControl/>
        <w:numPr>
          <w:ilvl w:val="0"/>
          <w:numId w:val="35"/>
        </w:numPr>
        <w:tabs>
          <w:tab w:val="clear" w:pos="0"/>
          <w:tab w:val="num" w:pos="-56"/>
        </w:tabs>
        <w:autoSpaceDN/>
        <w:spacing w:line="276" w:lineRule="auto"/>
        <w:ind w:left="1429"/>
        <w:textAlignment w:val="auto"/>
        <w:rPr>
          <w:rFonts w:cs="Times New Roman"/>
          <w:lang w:val="en-US"/>
        </w:rPr>
      </w:pPr>
      <w:r w:rsidRPr="00E5590C">
        <w:rPr>
          <w:rFonts w:cs="Times New Roman"/>
          <w:lang w:val="en-US"/>
        </w:rPr>
        <w:t>MySQL is available freely under an open source license and at a low cost under a commercial license.</w:t>
      </w:r>
    </w:p>
    <w:p w:rsidR="00A95BF3" w:rsidRPr="00E5590C" w:rsidRDefault="00A95BF3" w:rsidP="00A95BF3">
      <w:pPr>
        <w:widowControl/>
        <w:numPr>
          <w:ilvl w:val="0"/>
          <w:numId w:val="35"/>
        </w:numPr>
        <w:tabs>
          <w:tab w:val="clear" w:pos="0"/>
          <w:tab w:val="num" w:pos="709"/>
        </w:tabs>
        <w:autoSpaceDN/>
        <w:spacing w:line="276" w:lineRule="auto"/>
        <w:ind w:left="1429"/>
        <w:textAlignment w:val="auto"/>
        <w:rPr>
          <w:rFonts w:cs="Times New Roman"/>
          <w:lang w:val="en-US"/>
        </w:rPr>
      </w:pPr>
      <w:r w:rsidRPr="00E5590C">
        <w:rPr>
          <w:rFonts w:cs="Times New Roman"/>
          <w:lang w:val="en-US"/>
        </w:rPr>
        <w:t>It is easy to use because most modern databases use structured query language (SQL).</w:t>
      </w:r>
    </w:p>
    <w:p w:rsidR="00591CF0" w:rsidRPr="00E5590C" w:rsidRDefault="00A95BF3" w:rsidP="00591CF0">
      <w:pPr>
        <w:widowControl/>
        <w:numPr>
          <w:ilvl w:val="0"/>
          <w:numId w:val="35"/>
        </w:numPr>
        <w:tabs>
          <w:tab w:val="clear" w:pos="0"/>
          <w:tab w:val="num" w:pos="709"/>
        </w:tabs>
        <w:autoSpaceDN/>
        <w:spacing w:line="276" w:lineRule="auto"/>
        <w:ind w:left="1429"/>
        <w:textAlignment w:val="auto"/>
        <w:rPr>
          <w:rFonts w:cs="Times New Roman"/>
          <w:lang w:val="en-US"/>
        </w:rPr>
      </w:pPr>
      <w:r w:rsidRPr="00E5590C">
        <w:rPr>
          <w:rFonts w:cs="Times New Roman"/>
          <w:lang w:val="en-US"/>
        </w:rPr>
        <w:t>MySQL source code can also be downloaded, used and redistributed freely.</w:t>
      </w:r>
    </w:p>
    <w:p w:rsidR="00A95BF3" w:rsidRPr="00E5590C" w:rsidRDefault="00A95BF3" w:rsidP="00591CF0">
      <w:pPr>
        <w:widowControl/>
        <w:numPr>
          <w:ilvl w:val="0"/>
          <w:numId w:val="35"/>
        </w:numPr>
        <w:tabs>
          <w:tab w:val="clear" w:pos="0"/>
          <w:tab w:val="num" w:pos="709"/>
        </w:tabs>
        <w:autoSpaceDN/>
        <w:spacing w:line="276" w:lineRule="auto"/>
        <w:ind w:left="1429"/>
        <w:textAlignment w:val="auto"/>
        <w:rPr>
          <w:rFonts w:cs="Times New Roman"/>
          <w:lang w:val="en-US"/>
        </w:rPr>
      </w:pPr>
      <w:r w:rsidRPr="00E5590C">
        <w:rPr>
          <w:rFonts w:cs="Times New Roman"/>
          <w:lang w:val="en-US"/>
        </w:rPr>
        <w:t>It is portable and can easily be used in both Windows and UNIX operating systems</w:t>
      </w:r>
    </w:p>
    <w:p w:rsidR="00591CF0" w:rsidRPr="00E5590C" w:rsidRDefault="00591CF0" w:rsidP="00591CF0">
      <w:pPr>
        <w:widowControl/>
        <w:autoSpaceDN/>
        <w:spacing w:line="276" w:lineRule="auto"/>
        <w:ind w:left="1429"/>
        <w:textAlignment w:val="auto"/>
        <w:rPr>
          <w:rFonts w:cs="Times New Roman"/>
          <w:lang w:val="en-US"/>
        </w:rPr>
      </w:pPr>
    </w:p>
    <w:p w:rsidR="00C5543E" w:rsidRPr="00E5590C" w:rsidRDefault="000E3792" w:rsidP="00C5543E">
      <w:pPr>
        <w:pStyle w:val="ListParagraph"/>
        <w:numPr>
          <w:ilvl w:val="0"/>
          <w:numId w:val="32"/>
        </w:numPr>
        <w:tabs>
          <w:tab w:val="left" w:pos="3600"/>
        </w:tabs>
        <w:spacing w:line="360" w:lineRule="auto"/>
        <w:rPr>
          <w:rFonts w:cs="Times New Roman"/>
          <w:szCs w:val="24"/>
        </w:rPr>
      </w:pPr>
      <w:r w:rsidRPr="00E5590C">
        <w:rPr>
          <w:rFonts w:cs="Times New Roman"/>
          <w:szCs w:val="24"/>
        </w:rPr>
        <w:t>HTML5, CSS and JavaScript</w:t>
      </w:r>
    </w:p>
    <w:p w:rsidR="000E3792" w:rsidRPr="00E5590C" w:rsidRDefault="000E3792" w:rsidP="000E3792">
      <w:pPr>
        <w:pStyle w:val="ListParagraph"/>
        <w:tabs>
          <w:tab w:val="left" w:pos="3600"/>
        </w:tabs>
        <w:spacing w:line="360" w:lineRule="auto"/>
        <w:rPr>
          <w:rFonts w:cs="Times New Roman"/>
          <w:szCs w:val="24"/>
        </w:rPr>
      </w:pPr>
      <w:r w:rsidRPr="00E5590C">
        <w:rPr>
          <w:rFonts w:cs="Times New Roman"/>
          <w:szCs w:val="24"/>
        </w:rPr>
        <w:t xml:space="preserve">The client side of the web application was the desktop browser and thus the technologies of choice were HTML5, CSS and JavaScript. JavaScript and JQuery were used because of their speed and their code syntax is precise.  </w:t>
      </w:r>
    </w:p>
    <w:p w:rsidR="000A7E63" w:rsidRPr="00E5590C" w:rsidRDefault="001619D2" w:rsidP="000A7E63">
      <w:pPr>
        <w:pStyle w:val="ListParagraph"/>
        <w:numPr>
          <w:ilvl w:val="0"/>
          <w:numId w:val="32"/>
        </w:numPr>
        <w:tabs>
          <w:tab w:val="left" w:pos="3600"/>
        </w:tabs>
        <w:spacing w:line="360" w:lineRule="auto"/>
        <w:rPr>
          <w:rFonts w:cs="Times New Roman"/>
          <w:szCs w:val="24"/>
        </w:rPr>
      </w:pPr>
      <w:r w:rsidRPr="00E5590C">
        <w:rPr>
          <w:rFonts w:cs="Times New Roman"/>
          <w:szCs w:val="24"/>
        </w:rPr>
        <w:t>SMS Gateway</w:t>
      </w:r>
    </w:p>
    <w:p w:rsidR="001619D2" w:rsidRPr="00E5590C" w:rsidRDefault="001619D2" w:rsidP="001619D2">
      <w:pPr>
        <w:pStyle w:val="ListParagraph"/>
        <w:tabs>
          <w:tab w:val="left" w:pos="3600"/>
        </w:tabs>
        <w:spacing w:line="360" w:lineRule="auto"/>
        <w:rPr>
          <w:rFonts w:cs="Times New Roman"/>
          <w:szCs w:val="24"/>
        </w:rPr>
      </w:pPr>
      <w:r w:rsidRPr="00E5590C">
        <w:rPr>
          <w:rFonts w:cs="Times New Roman"/>
          <w:szCs w:val="24"/>
        </w:rPr>
        <w:t>Ozeki</w:t>
      </w:r>
      <w:r w:rsidR="00763118" w:rsidRPr="00E5590C">
        <w:rPr>
          <w:rFonts w:cs="Times New Roman"/>
          <w:szCs w:val="24"/>
        </w:rPr>
        <w:t xml:space="preserve"> NG</w:t>
      </w:r>
      <w:r w:rsidRPr="00E5590C">
        <w:rPr>
          <w:rFonts w:cs="Times New Roman"/>
          <w:szCs w:val="24"/>
        </w:rPr>
        <w:t xml:space="preserve"> SMS gateway</w:t>
      </w:r>
      <w:r w:rsidR="00A516E6" w:rsidRPr="00E5590C">
        <w:rPr>
          <w:rFonts w:cs="Times New Roman"/>
          <w:szCs w:val="24"/>
        </w:rPr>
        <w:t xml:space="preserve"> </w:t>
      </w:r>
      <w:r w:rsidR="00763118" w:rsidRPr="00E5590C">
        <w:rPr>
          <w:rFonts w:cs="Times New Roman"/>
          <w:szCs w:val="24"/>
        </w:rPr>
        <w:t>was incorporated</w:t>
      </w:r>
      <w:r w:rsidRPr="00E5590C">
        <w:rPr>
          <w:rFonts w:cs="Times New Roman"/>
          <w:szCs w:val="24"/>
        </w:rPr>
        <w:t xml:space="preserve"> to the system so as it can provide clients with some of the services</w:t>
      </w:r>
      <w:r w:rsidR="00071E7E" w:rsidRPr="00E5590C">
        <w:rPr>
          <w:rFonts w:cs="Times New Roman"/>
          <w:szCs w:val="24"/>
        </w:rPr>
        <w:t xml:space="preserve"> offered in the web application through SMS.</w:t>
      </w:r>
      <w:r w:rsidR="00845630" w:rsidRPr="00E5590C">
        <w:rPr>
          <w:rFonts w:cs="Times New Roman"/>
          <w:szCs w:val="24"/>
        </w:rPr>
        <w:t xml:space="preserve"> It was of choice because of robustness and speed in sending and receiving sms. Also the gateway is platform independent and could be </w:t>
      </w:r>
      <w:r w:rsidR="001864E0" w:rsidRPr="00E5590C">
        <w:rPr>
          <w:rFonts w:cs="Times New Roman"/>
          <w:szCs w:val="24"/>
        </w:rPr>
        <w:t>linked to the system using HTTP connection.</w:t>
      </w:r>
    </w:p>
    <w:p w:rsidR="00A007C1" w:rsidRPr="00E5590C" w:rsidRDefault="00890455" w:rsidP="00A007C1">
      <w:pPr>
        <w:pStyle w:val="ListParagraph"/>
        <w:numPr>
          <w:ilvl w:val="0"/>
          <w:numId w:val="32"/>
        </w:numPr>
        <w:tabs>
          <w:tab w:val="left" w:pos="3600"/>
        </w:tabs>
        <w:spacing w:line="360" w:lineRule="auto"/>
        <w:rPr>
          <w:rFonts w:cs="Times New Roman"/>
          <w:szCs w:val="24"/>
        </w:rPr>
      </w:pPr>
      <w:r w:rsidRPr="00E5590C">
        <w:rPr>
          <w:rFonts w:cs="Times New Roman"/>
          <w:szCs w:val="24"/>
        </w:rPr>
        <w:t>Scheduler</w:t>
      </w:r>
      <w:r w:rsidR="00BE3293" w:rsidRPr="00E5590C">
        <w:rPr>
          <w:rFonts w:cs="Times New Roman"/>
          <w:szCs w:val="24"/>
        </w:rPr>
        <w:t>-Cron jobs</w:t>
      </w:r>
      <w:r w:rsidRPr="00E5590C">
        <w:rPr>
          <w:rFonts w:cs="Times New Roman"/>
          <w:szCs w:val="24"/>
        </w:rPr>
        <w:t xml:space="preserve"> (Ubuntu Application).</w:t>
      </w:r>
    </w:p>
    <w:p w:rsidR="00DE6C29" w:rsidRPr="00E5590C" w:rsidRDefault="00BE3293" w:rsidP="00DE6C29">
      <w:pPr>
        <w:pStyle w:val="ListParagraph"/>
        <w:tabs>
          <w:tab w:val="left" w:pos="3600"/>
        </w:tabs>
        <w:spacing w:line="360" w:lineRule="auto"/>
        <w:rPr>
          <w:rFonts w:cs="Times New Roman"/>
          <w:szCs w:val="24"/>
        </w:rPr>
      </w:pPr>
      <w:r w:rsidRPr="00E5590C">
        <w:rPr>
          <w:rFonts w:cs="Times New Roman"/>
          <w:szCs w:val="24"/>
        </w:rPr>
        <w:t>Using Cron job</w:t>
      </w:r>
      <w:r w:rsidR="00065467" w:rsidRPr="00E5590C">
        <w:rPr>
          <w:rFonts w:cs="Times New Roman"/>
          <w:szCs w:val="24"/>
        </w:rPr>
        <w:t>,</w:t>
      </w:r>
      <w:r w:rsidRPr="00E5590C">
        <w:rPr>
          <w:rFonts w:cs="Times New Roman"/>
          <w:szCs w:val="24"/>
        </w:rPr>
        <w:t xml:space="preserve"> which is a </w:t>
      </w:r>
      <w:r w:rsidR="00DB732A" w:rsidRPr="00E5590C">
        <w:rPr>
          <w:rFonts w:cs="Times New Roman"/>
          <w:szCs w:val="24"/>
        </w:rPr>
        <w:t>feature configurable</w:t>
      </w:r>
      <w:r w:rsidRPr="00E5590C">
        <w:rPr>
          <w:rFonts w:cs="Times New Roman"/>
          <w:szCs w:val="24"/>
        </w:rPr>
        <w:t xml:space="preserve"> in Linux Operating</w:t>
      </w:r>
      <w:r w:rsidR="00E17704" w:rsidRPr="00E5590C">
        <w:rPr>
          <w:rFonts w:cs="Times New Roman"/>
          <w:szCs w:val="24"/>
        </w:rPr>
        <w:t xml:space="preserve"> System. It  </w:t>
      </w:r>
      <w:r w:rsidR="00DB732A" w:rsidRPr="00E5590C">
        <w:rPr>
          <w:rFonts w:cs="Times New Roman"/>
          <w:szCs w:val="24"/>
        </w:rPr>
        <w:t xml:space="preserve"> wa</w:t>
      </w:r>
      <w:r w:rsidR="00FE1370" w:rsidRPr="00E5590C">
        <w:rPr>
          <w:rFonts w:cs="Times New Roman"/>
          <w:szCs w:val="24"/>
        </w:rPr>
        <w:t xml:space="preserve">s </w:t>
      </w:r>
      <w:r w:rsidR="00296D4A" w:rsidRPr="00E5590C">
        <w:rPr>
          <w:rFonts w:cs="Times New Roman"/>
          <w:szCs w:val="24"/>
        </w:rPr>
        <w:t>used for</w:t>
      </w:r>
      <w:r w:rsidR="00DB732A" w:rsidRPr="00E5590C">
        <w:rPr>
          <w:rFonts w:cs="Times New Roman"/>
          <w:szCs w:val="24"/>
        </w:rPr>
        <w:t xml:space="preserve"> checking activity dates of the reminders</w:t>
      </w:r>
      <w:r w:rsidR="00474D55" w:rsidRPr="00E5590C">
        <w:rPr>
          <w:rFonts w:cs="Times New Roman"/>
          <w:szCs w:val="24"/>
        </w:rPr>
        <w:t xml:space="preserve"> </w:t>
      </w:r>
      <w:r w:rsidR="00DE6C29" w:rsidRPr="00E5590C">
        <w:rPr>
          <w:rFonts w:cs="Times New Roman"/>
          <w:szCs w:val="24"/>
        </w:rPr>
        <w:t>daily and</w:t>
      </w:r>
      <w:r w:rsidR="00DB732A" w:rsidRPr="00E5590C">
        <w:rPr>
          <w:rFonts w:cs="Times New Roman"/>
          <w:szCs w:val="24"/>
        </w:rPr>
        <w:t xml:space="preserve"> then sending the details</w:t>
      </w:r>
      <w:r w:rsidR="00296D4A" w:rsidRPr="00E5590C">
        <w:rPr>
          <w:rFonts w:cs="Times New Roman"/>
          <w:szCs w:val="24"/>
        </w:rPr>
        <w:t xml:space="preserve"> of the activity to the farmers through </w:t>
      </w:r>
      <w:r w:rsidR="00DE6C29" w:rsidRPr="00E5590C">
        <w:rPr>
          <w:rFonts w:cs="Times New Roman"/>
          <w:szCs w:val="24"/>
        </w:rPr>
        <w:t>sms if the activity date was the day that followed.</w:t>
      </w:r>
      <w:r w:rsidR="00BC167F" w:rsidRPr="00E5590C">
        <w:rPr>
          <w:rFonts w:cs="Times New Roman"/>
          <w:szCs w:val="24"/>
        </w:rPr>
        <w:t xml:space="preserve"> Scheduling of activity dates using the Scheduler is </w:t>
      </w:r>
      <w:r w:rsidR="001B2231" w:rsidRPr="00E5590C">
        <w:rPr>
          <w:rFonts w:cs="Times New Roman"/>
          <w:szCs w:val="24"/>
        </w:rPr>
        <w:t>easy and reliable.</w:t>
      </w:r>
      <w:r w:rsidR="00D31079" w:rsidRPr="00E5590C">
        <w:rPr>
          <w:rFonts w:cs="Times New Roman"/>
          <w:szCs w:val="24"/>
        </w:rPr>
        <w:t xml:space="preserve"> </w:t>
      </w:r>
    </w:p>
    <w:p w:rsidR="00640877" w:rsidRPr="00E5590C" w:rsidRDefault="00BC167F" w:rsidP="00640877">
      <w:pPr>
        <w:pStyle w:val="ListParagraph"/>
        <w:numPr>
          <w:ilvl w:val="0"/>
          <w:numId w:val="32"/>
        </w:numPr>
        <w:tabs>
          <w:tab w:val="left" w:pos="3600"/>
        </w:tabs>
        <w:spacing w:line="360" w:lineRule="auto"/>
        <w:rPr>
          <w:rFonts w:cs="Times New Roman"/>
          <w:szCs w:val="24"/>
        </w:rPr>
      </w:pPr>
      <w:r w:rsidRPr="00E5590C">
        <w:rPr>
          <w:rFonts w:cs="Times New Roman"/>
          <w:szCs w:val="24"/>
        </w:rPr>
        <w:t>Google Charts</w:t>
      </w:r>
      <w:r w:rsidR="00D31079" w:rsidRPr="00E5590C">
        <w:rPr>
          <w:rFonts w:cs="Times New Roman"/>
          <w:szCs w:val="24"/>
        </w:rPr>
        <w:t>.</w:t>
      </w:r>
    </w:p>
    <w:p w:rsidR="00D31079" w:rsidRPr="00E5590C" w:rsidRDefault="00D31079" w:rsidP="00D31079">
      <w:pPr>
        <w:pStyle w:val="ListParagraph"/>
        <w:tabs>
          <w:tab w:val="left" w:pos="3600"/>
        </w:tabs>
        <w:spacing w:line="360" w:lineRule="auto"/>
        <w:rPr>
          <w:rFonts w:cs="Times New Roman"/>
          <w:szCs w:val="24"/>
        </w:rPr>
      </w:pPr>
      <w:r w:rsidRPr="00E5590C">
        <w:rPr>
          <w:rFonts w:cs="Times New Roman"/>
          <w:szCs w:val="24"/>
        </w:rPr>
        <w:t>It is an online application programming interface that was used in the system for drawing the line graphs.</w:t>
      </w:r>
      <w:r w:rsidR="00A051A5" w:rsidRPr="00E5590C">
        <w:rPr>
          <w:rFonts w:cs="Times New Roman"/>
          <w:szCs w:val="24"/>
        </w:rPr>
        <w:t xml:space="preserve"> It was of choi</w:t>
      </w:r>
      <w:r w:rsidR="00296145" w:rsidRPr="00E5590C">
        <w:rPr>
          <w:rFonts w:cs="Times New Roman"/>
          <w:szCs w:val="24"/>
        </w:rPr>
        <w:t>ce because it is open source, its</w:t>
      </w:r>
      <w:r w:rsidR="00A051A5" w:rsidRPr="00E5590C">
        <w:rPr>
          <w:rFonts w:cs="Times New Roman"/>
          <w:szCs w:val="24"/>
        </w:rPr>
        <w:t xml:space="preserve"> usage is easy and provides detailed graphical representation of data.</w:t>
      </w:r>
    </w:p>
    <w:p w:rsidR="004334AA" w:rsidRPr="00E5590C" w:rsidRDefault="001C6EA9" w:rsidP="004334AA">
      <w:pPr>
        <w:pStyle w:val="ListParagraph"/>
        <w:numPr>
          <w:ilvl w:val="0"/>
          <w:numId w:val="32"/>
        </w:numPr>
        <w:tabs>
          <w:tab w:val="left" w:pos="3600"/>
        </w:tabs>
        <w:spacing w:line="360" w:lineRule="auto"/>
        <w:rPr>
          <w:rFonts w:cs="Times New Roman"/>
          <w:szCs w:val="24"/>
        </w:rPr>
      </w:pPr>
      <w:r w:rsidRPr="00E5590C">
        <w:rPr>
          <w:rFonts w:cs="Times New Roman"/>
          <w:szCs w:val="24"/>
        </w:rPr>
        <w:t>Bootstrap</w:t>
      </w:r>
    </w:p>
    <w:p w:rsidR="001C6EA9" w:rsidRPr="00E5590C" w:rsidRDefault="001C6EA9" w:rsidP="001C6EA9">
      <w:pPr>
        <w:pStyle w:val="ListParagraph"/>
        <w:tabs>
          <w:tab w:val="left" w:pos="3600"/>
        </w:tabs>
        <w:spacing w:line="360" w:lineRule="auto"/>
        <w:rPr>
          <w:rFonts w:cs="Times New Roman"/>
          <w:szCs w:val="24"/>
        </w:rPr>
      </w:pPr>
      <w:r w:rsidRPr="00E5590C">
        <w:rPr>
          <w:rFonts w:cs="Times New Roman"/>
          <w:szCs w:val="24"/>
        </w:rPr>
        <w:t xml:space="preserve">It is a CSS framework that was used in design the client side of the application. It was of </w:t>
      </w:r>
      <w:r w:rsidR="00804B47" w:rsidRPr="00E5590C">
        <w:rPr>
          <w:rFonts w:cs="Times New Roman"/>
          <w:szCs w:val="24"/>
        </w:rPr>
        <w:t xml:space="preserve">choice because it </w:t>
      </w:r>
      <w:r w:rsidR="00AD422B" w:rsidRPr="00E5590C">
        <w:rPr>
          <w:rFonts w:cs="Times New Roman"/>
          <w:szCs w:val="24"/>
        </w:rPr>
        <w:t>is easy</w:t>
      </w:r>
      <w:r w:rsidRPr="00E5590C">
        <w:rPr>
          <w:rFonts w:cs="Times New Roman"/>
          <w:szCs w:val="24"/>
        </w:rPr>
        <w:t xml:space="preserve"> to use and has a lot of formatting features.</w:t>
      </w:r>
    </w:p>
    <w:p w:rsidR="00243C93" w:rsidRPr="00E5590C" w:rsidRDefault="00853275" w:rsidP="00243C93">
      <w:pPr>
        <w:pStyle w:val="ListParagraph"/>
        <w:numPr>
          <w:ilvl w:val="0"/>
          <w:numId w:val="32"/>
        </w:numPr>
        <w:tabs>
          <w:tab w:val="left" w:pos="3600"/>
        </w:tabs>
        <w:spacing w:line="360" w:lineRule="auto"/>
        <w:rPr>
          <w:rFonts w:cs="Times New Roman"/>
          <w:szCs w:val="24"/>
        </w:rPr>
      </w:pPr>
      <w:r w:rsidRPr="00E5590C">
        <w:rPr>
          <w:rFonts w:cs="Times New Roman"/>
          <w:szCs w:val="24"/>
        </w:rPr>
        <w:t>Google Drive.</w:t>
      </w:r>
    </w:p>
    <w:p w:rsidR="00F45602" w:rsidRPr="00E5590C" w:rsidRDefault="00853275" w:rsidP="00F403E9">
      <w:pPr>
        <w:pStyle w:val="ListParagraph"/>
        <w:tabs>
          <w:tab w:val="left" w:pos="3600"/>
        </w:tabs>
        <w:spacing w:line="360" w:lineRule="auto"/>
        <w:rPr>
          <w:rFonts w:cs="Times New Roman"/>
          <w:szCs w:val="24"/>
        </w:rPr>
      </w:pPr>
      <w:r w:rsidRPr="00E5590C">
        <w:rPr>
          <w:rFonts w:cs="Times New Roman"/>
          <w:szCs w:val="24"/>
        </w:rPr>
        <w:t xml:space="preserve">It was used throughout the development of the project for </w:t>
      </w:r>
      <w:r w:rsidR="00B51D55" w:rsidRPr="00E5590C">
        <w:rPr>
          <w:rFonts w:cs="Times New Roman"/>
          <w:szCs w:val="24"/>
        </w:rPr>
        <w:t>backing up</w:t>
      </w:r>
      <w:r w:rsidRPr="00E5590C">
        <w:rPr>
          <w:rFonts w:cs="Times New Roman"/>
          <w:szCs w:val="24"/>
        </w:rPr>
        <w:t xml:space="preserve"> </w:t>
      </w:r>
      <w:r w:rsidR="0074203D" w:rsidRPr="00E5590C">
        <w:rPr>
          <w:rFonts w:cs="Times New Roman"/>
          <w:szCs w:val="24"/>
        </w:rPr>
        <w:t>of the project files and directories</w:t>
      </w:r>
      <w:r w:rsidR="00257EE8" w:rsidRPr="00E5590C">
        <w:rPr>
          <w:rFonts w:cs="Times New Roman"/>
          <w:szCs w:val="24"/>
        </w:rPr>
        <w:t xml:space="preserve"> to prevent any anticipated risk of loss of data.</w:t>
      </w:r>
      <w:r w:rsidR="00B51D55" w:rsidRPr="00E5590C">
        <w:rPr>
          <w:rFonts w:cs="Times New Roman"/>
          <w:szCs w:val="24"/>
        </w:rPr>
        <w:t xml:space="preserve"> It was of choice because it provides </w:t>
      </w:r>
      <w:r w:rsidR="00F45602" w:rsidRPr="00E5590C">
        <w:rPr>
          <w:rFonts w:cs="Times New Roman"/>
          <w:szCs w:val="24"/>
        </w:rPr>
        <w:lastRenderedPageBreak/>
        <w:t>15GB capacity</w:t>
      </w:r>
      <w:r w:rsidR="00B51D55" w:rsidRPr="00E5590C">
        <w:rPr>
          <w:rFonts w:cs="Times New Roman"/>
          <w:szCs w:val="24"/>
        </w:rPr>
        <w:t xml:space="preserve"> which is free</w:t>
      </w:r>
      <w:r w:rsidR="00F45602" w:rsidRPr="00E5590C">
        <w:rPr>
          <w:rFonts w:cs="Times New Roman"/>
          <w:szCs w:val="24"/>
        </w:rPr>
        <w:t>, having</w:t>
      </w:r>
      <w:r w:rsidR="00E61ED5" w:rsidRPr="00E5590C">
        <w:rPr>
          <w:rFonts w:cs="Times New Roman"/>
          <w:szCs w:val="24"/>
        </w:rPr>
        <w:t xml:space="preserve"> a Gmail account.</w:t>
      </w:r>
    </w:p>
    <w:p w:rsidR="00F403E9" w:rsidRPr="00E5590C" w:rsidRDefault="00F403E9" w:rsidP="00F403E9">
      <w:pPr>
        <w:pStyle w:val="ListParagraph"/>
        <w:numPr>
          <w:ilvl w:val="0"/>
          <w:numId w:val="32"/>
        </w:numPr>
        <w:tabs>
          <w:tab w:val="left" w:pos="3600"/>
        </w:tabs>
        <w:spacing w:line="360" w:lineRule="auto"/>
        <w:rPr>
          <w:rFonts w:cs="Times New Roman"/>
          <w:szCs w:val="24"/>
        </w:rPr>
      </w:pPr>
      <w:r w:rsidRPr="00E5590C">
        <w:rPr>
          <w:rFonts w:cs="Times New Roman"/>
          <w:szCs w:val="24"/>
        </w:rPr>
        <w:t>Sublime Text.</w:t>
      </w:r>
    </w:p>
    <w:p w:rsidR="00F270A0" w:rsidRPr="00E5590C" w:rsidRDefault="00F403E9" w:rsidP="00F270A0">
      <w:pPr>
        <w:pStyle w:val="ListParagraph"/>
        <w:tabs>
          <w:tab w:val="left" w:pos="3600"/>
        </w:tabs>
        <w:spacing w:line="360" w:lineRule="auto"/>
        <w:rPr>
          <w:rFonts w:cs="Times New Roman"/>
          <w:szCs w:val="24"/>
        </w:rPr>
      </w:pPr>
      <w:r w:rsidRPr="00E5590C">
        <w:rPr>
          <w:rFonts w:cs="Times New Roman"/>
          <w:szCs w:val="24"/>
        </w:rPr>
        <w:t xml:space="preserve">It was the editor application that was in coding the system. It was preferred because it open source and provides </w:t>
      </w:r>
      <w:r w:rsidR="00677CCD" w:rsidRPr="00E5590C">
        <w:rPr>
          <w:rFonts w:cs="Times New Roman"/>
          <w:szCs w:val="24"/>
        </w:rPr>
        <w:t>formatting styles which makes the code readable and</w:t>
      </w:r>
      <w:r w:rsidR="00F270A0" w:rsidRPr="00E5590C">
        <w:rPr>
          <w:rFonts w:cs="Times New Roman"/>
          <w:szCs w:val="24"/>
        </w:rPr>
        <w:t xml:space="preserve"> easy to debug errors in the code.</w:t>
      </w:r>
    </w:p>
    <w:p w:rsidR="00353585" w:rsidRPr="00E5590C" w:rsidRDefault="00353585" w:rsidP="00353585">
      <w:pPr>
        <w:tabs>
          <w:tab w:val="left" w:pos="3600"/>
        </w:tabs>
        <w:spacing w:line="360" w:lineRule="auto"/>
        <w:rPr>
          <w:rFonts w:cs="Times New Roman"/>
          <w:b/>
        </w:rPr>
      </w:pPr>
      <w:r w:rsidRPr="00E5590C">
        <w:rPr>
          <w:rFonts w:cs="Times New Roman"/>
          <w:b/>
        </w:rPr>
        <w:t xml:space="preserve">6.1.3 </w:t>
      </w:r>
      <w:r w:rsidRPr="00E5590C">
        <w:rPr>
          <w:rFonts w:cs="Times New Roman"/>
          <w:b/>
        </w:rPr>
        <w:t xml:space="preserve">Code Structure &amp; Organization </w:t>
      </w:r>
    </w:p>
    <w:p w:rsidR="00353585" w:rsidRPr="00E5590C" w:rsidRDefault="00353585" w:rsidP="0009598C">
      <w:pPr>
        <w:pStyle w:val="ListParagraph"/>
        <w:numPr>
          <w:ilvl w:val="0"/>
          <w:numId w:val="37"/>
        </w:numPr>
        <w:tabs>
          <w:tab w:val="left" w:pos="3600"/>
        </w:tabs>
        <w:spacing w:line="360" w:lineRule="auto"/>
        <w:rPr>
          <w:rFonts w:cs="Times New Roman"/>
          <w:szCs w:val="24"/>
        </w:rPr>
      </w:pPr>
      <w:r w:rsidRPr="00E5590C">
        <w:rPr>
          <w:rFonts w:cs="Times New Roman"/>
          <w:szCs w:val="24"/>
        </w:rPr>
        <w:t>Use of the Sublime Text Editor</w:t>
      </w:r>
    </w:p>
    <w:p w:rsidR="00353585" w:rsidRPr="00E5590C" w:rsidRDefault="00353585" w:rsidP="00353585">
      <w:pPr>
        <w:tabs>
          <w:tab w:val="left" w:pos="3600"/>
        </w:tabs>
        <w:spacing w:line="360" w:lineRule="auto"/>
        <w:rPr>
          <w:rFonts w:cs="Times New Roman"/>
        </w:rPr>
      </w:pPr>
      <w:r w:rsidRPr="00E5590C">
        <w:rPr>
          <w:rFonts w:cs="Times New Roman"/>
        </w:rPr>
        <w:t xml:space="preserve"> All the code was well structured and formatted following best practices for coding. Notably, indentation and inline commenting was adequately used making the c</w:t>
      </w:r>
      <w:r w:rsidR="00936769" w:rsidRPr="00E5590C">
        <w:rPr>
          <w:rFonts w:cs="Times New Roman"/>
        </w:rPr>
        <w:t>ode very readable.</w:t>
      </w:r>
    </w:p>
    <w:p w:rsidR="00353585" w:rsidRPr="00E5590C" w:rsidRDefault="00C84BA2" w:rsidP="0009598C">
      <w:pPr>
        <w:pStyle w:val="ListParagraph"/>
        <w:numPr>
          <w:ilvl w:val="0"/>
          <w:numId w:val="37"/>
        </w:numPr>
        <w:tabs>
          <w:tab w:val="left" w:pos="3600"/>
        </w:tabs>
        <w:spacing w:line="360" w:lineRule="auto"/>
        <w:rPr>
          <w:rFonts w:cs="Times New Roman"/>
          <w:szCs w:val="24"/>
        </w:rPr>
      </w:pPr>
      <w:r w:rsidRPr="00E5590C">
        <w:rPr>
          <w:rFonts w:cs="Times New Roman"/>
          <w:szCs w:val="24"/>
        </w:rPr>
        <w:t>The modal</w:t>
      </w:r>
      <w:r w:rsidR="007B3B57" w:rsidRPr="00E5590C">
        <w:rPr>
          <w:rFonts w:cs="Times New Roman"/>
          <w:szCs w:val="24"/>
        </w:rPr>
        <w:t>,</w:t>
      </w:r>
      <w:r w:rsidRPr="00E5590C">
        <w:rPr>
          <w:rFonts w:cs="Times New Roman"/>
          <w:szCs w:val="24"/>
        </w:rPr>
        <w:t xml:space="preserve"> View </w:t>
      </w:r>
      <w:r w:rsidR="007B3B57" w:rsidRPr="00E5590C">
        <w:rPr>
          <w:rFonts w:cs="Times New Roman"/>
          <w:szCs w:val="24"/>
        </w:rPr>
        <w:t xml:space="preserve">and </w:t>
      </w:r>
      <w:r w:rsidRPr="00E5590C">
        <w:rPr>
          <w:rFonts w:cs="Times New Roman"/>
          <w:szCs w:val="24"/>
        </w:rPr>
        <w:t>Controller</w:t>
      </w:r>
      <w:r w:rsidR="00353585" w:rsidRPr="00E5590C">
        <w:rPr>
          <w:rFonts w:cs="Times New Roman"/>
          <w:szCs w:val="24"/>
        </w:rPr>
        <w:t xml:space="preserve"> Pattern </w:t>
      </w:r>
    </w:p>
    <w:p w:rsidR="00F270A0" w:rsidRPr="00E5590C" w:rsidRDefault="00353585" w:rsidP="00C84959">
      <w:pPr>
        <w:tabs>
          <w:tab w:val="left" w:pos="3600"/>
        </w:tabs>
        <w:spacing w:line="360" w:lineRule="auto"/>
        <w:rPr>
          <w:rFonts w:cs="Times New Roman"/>
        </w:rPr>
      </w:pPr>
      <w:r w:rsidRPr="00E5590C">
        <w:rPr>
          <w:rFonts w:cs="Times New Roman"/>
        </w:rPr>
        <w:t>Because of the MVC design pattern used, my code was mainly arranged within the models, views and controllers folder as stipulated by the framework. The CSS and JavaScript code is orderly arranged in</w:t>
      </w:r>
      <w:r w:rsidR="00C84959" w:rsidRPr="00E5590C">
        <w:rPr>
          <w:rFonts w:cs="Times New Roman"/>
        </w:rPr>
        <w:t xml:space="preserve"> their respective folders too. </w:t>
      </w:r>
    </w:p>
    <w:p w:rsidR="00677CCD" w:rsidRPr="00E5590C" w:rsidRDefault="00677CCD" w:rsidP="00F403E9">
      <w:pPr>
        <w:pStyle w:val="ListParagraph"/>
        <w:tabs>
          <w:tab w:val="left" w:pos="3600"/>
        </w:tabs>
        <w:spacing w:line="360" w:lineRule="auto"/>
        <w:rPr>
          <w:rFonts w:cs="Times New Roman"/>
          <w:szCs w:val="24"/>
        </w:rPr>
      </w:pPr>
    </w:p>
    <w:p w:rsidR="00273921" w:rsidRPr="00E5590C" w:rsidRDefault="00046DBE" w:rsidP="00273921">
      <w:pPr>
        <w:tabs>
          <w:tab w:val="left" w:pos="3600"/>
        </w:tabs>
        <w:spacing w:line="360" w:lineRule="auto"/>
        <w:rPr>
          <w:rFonts w:cs="Times New Roman"/>
          <w:b/>
        </w:rPr>
      </w:pPr>
      <w:r w:rsidRPr="00E5590C">
        <w:rPr>
          <w:rFonts w:cs="Times New Roman"/>
          <w:b/>
        </w:rPr>
        <w:t>6.1.</w:t>
      </w:r>
      <w:r w:rsidR="004F5A82" w:rsidRPr="00E5590C">
        <w:rPr>
          <w:rFonts w:cs="Times New Roman"/>
          <w:b/>
        </w:rPr>
        <w:t>4</w:t>
      </w:r>
      <w:r w:rsidR="006D6834" w:rsidRPr="00E5590C">
        <w:rPr>
          <w:rFonts w:cs="Times New Roman"/>
          <w:b/>
        </w:rPr>
        <w:t xml:space="preserve"> Security Features of the System.</w:t>
      </w:r>
    </w:p>
    <w:p w:rsidR="006D6834" w:rsidRPr="00E5590C" w:rsidRDefault="006D6834" w:rsidP="00273921">
      <w:pPr>
        <w:tabs>
          <w:tab w:val="left" w:pos="3600"/>
        </w:tabs>
        <w:spacing w:line="360" w:lineRule="auto"/>
        <w:rPr>
          <w:rFonts w:cs="Times New Roman"/>
        </w:rPr>
      </w:pPr>
      <w:r w:rsidRPr="00E5590C">
        <w:rPr>
          <w:rFonts w:cs="Times New Roman"/>
        </w:rPr>
        <w:t>The system employs various form of securing data. Some of the ways include:</w:t>
      </w:r>
    </w:p>
    <w:p w:rsidR="006D6834" w:rsidRPr="00E5590C" w:rsidRDefault="006D6834" w:rsidP="006D6834">
      <w:pPr>
        <w:pStyle w:val="ListParagraph"/>
        <w:numPr>
          <w:ilvl w:val="0"/>
          <w:numId w:val="34"/>
        </w:numPr>
        <w:tabs>
          <w:tab w:val="left" w:pos="3600"/>
        </w:tabs>
        <w:spacing w:line="360" w:lineRule="auto"/>
        <w:rPr>
          <w:rFonts w:cs="Times New Roman"/>
          <w:szCs w:val="24"/>
        </w:rPr>
      </w:pPr>
      <w:r w:rsidRPr="00E5590C">
        <w:rPr>
          <w:rFonts w:cs="Times New Roman"/>
          <w:szCs w:val="24"/>
        </w:rPr>
        <w:t>CodeIgnitor Inherent Security feature.</w:t>
      </w:r>
    </w:p>
    <w:p w:rsidR="006D6834" w:rsidRPr="00E5590C" w:rsidRDefault="006D6834" w:rsidP="006D6834">
      <w:pPr>
        <w:pStyle w:val="ListParagraph"/>
        <w:tabs>
          <w:tab w:val="left" w:pos="3600"/>
        </w:tabs>
        <w:spacing w:line="360" w:lineRule="auto"/>
        <w:rPr>
          <w:rFonts w:cs="Times New Roman"/>
          <w:szCs w:val="24"/>
        </w:rPr>
      </w:pPr>
      <w:r w:rsidRPr="00E5590C">
        <w:rPr>
          <w:rFonts w:cs="Times New Roman"/>
          <w:szCs w:val="24"/>
        </w:rPr>
        <w:t>There is an inherent security feature that is inbuilt within the framework used to develop this system. This feature mainly prevents the system against SQL injection and XSS which are the most common attacks on web applications. Every input in the system goes through a Form Validation class that validates against the attacks</w:t>
      </w:r>
      <w:r w:rsidR="00ED27B7" w:rsidRPr="00E5590C">
        <w:rPr>
          <w:rFonts w:cs="Times New Roman"/>
          <w:szCs w:val="24"/>
        </w:rPr>
        <w:t xml:space="preserve"> and validates the data</w:t>
      </w:r>
      <w:r w:rsidRPr="00E5590C">
        <w:rPr>
          <w:rFonts w:cs="Times New Roman"/>
          <w:szCs w:val="24"/>
        </w:rPr>
        <w:t>. Also at the SQL level, the Database Active Records class cleans the SQL statement</w:t>
      </w:r>
      <w:r w:rsidR="00164CA8" w:rsidRPr="00E5590C">
        <w:rPr>
          <w:rFonts w:cs="Times New Roman"/>
          <w:szCs w:val="24"/>
        </w:rPr>
        <w:t xml:space="preserve">s first before execution, </w:t>
      </w:r>
      <w:r w:rsidRPr="00E5590C">
        <w:rPr>
          <w:rFonts w:cs="Times New Roman"/>
          <w:szCs w:val="24"/>
        </w:rPr>
        <w:t>to prevent SQL injection.</w:t>
      </w:r>
    </w:p>
    <w:p w:rsidR="006D6834" w:rsidRPr="00E5590C" w:rsidRDefault="00E31A47" w:rsidP="006D6834">
      <w:pPr>
        <w:pStyle w:val="ListParagraph"/>
        <w:numPr>
          <w:ilvl w:val="0"/>
          <w:numId w:val="34"/>
        </w:numPr>
        <w:tabs>
          <w:tab w:val="left" w:pos="3600"/>
        </w:tabs>
        <w:spacing w:line="360" w:lineRule="auto"/>
        <w:rPr>
          <w:rFonts w:cs="Times New Roman"/>
          <w:szCs w:val="24"/>
        </w:rPr>
      </w:pPr>
      <w:r w:rsidRPr="00E5590C">
        <w:rPr>
          <w:rFonts w:cs="Times New Roman"/>
          <w:szCs w:val="24"/>
        </w:rPr>
        <w:t>Securing Passwords and Validation of the users.</w:t>
      </w:r>
    </w:p>
    <w:p w:rsidR="00E31A47" w:rsidRPr="00E5590C" w:rsidRDefault="00856D57" w:rsidP="00E31A47">
      <w:pPr>
        <w:pStyle w:val="ListParagraph"/>
        <w:tabs>
          <w:tab w:val="left" w:pos="3600"/>
        </w:tabs>
        <w:spacing w:line="360" w:lineRule="auto"/>
        <w:rPr>
          <w:rFonts w:cs="Times New Roman"/>
          <w:szCs w:val="24"/>
        </w:rPr>
      </w:pPr>
      <w:r w:rsidRPr="00E5590C">
        <w:rPr>
          <w:rFonts w:cs="Times New Roman"/>
          <w:szCs w:val="24"/>
        </w:rPr>
        <w:t>The user passwords are secured by encrypting them using the md5 cryptography algorithm.</w:t>
      </w:r>
    </w:p>
    <w:p w:rsidR="00856D57" w:rsidRPr="00E5590C" w:rsidRDefault="00856D57" w:rsidP="00E31A47">
      <w:pPr>
        <w:pStyle w:val="ListParagraph"/>
        <w:tabs>
          <w:tab w:val="left" w:pos="3600"/>
        </w:tabs>
        <w:spacing w:line="360" w:lineRule="auto"/>
        <w:rPr>
          <w:rFonts w:cs="Times New Roman"/>
          <w:szCs w:val="24"/>
        </w:rPr>
      </w:pPr>
      <w:r w:rsidRPr="00E5590C">
        <w:rPr>
          <w:rFonts w:cs="Times New Roman"/>
          <w:szCs w:val="24"/>
        </w:rPr>
        <w:t xml:space="preserve">There is validation of the user’s mobile phone numbers as the passwords are sent to the </w:t>
      </w:r>
      <w:r w:rsidR="00F65090" w:rsidRPr="00E5590C">
        <w:rPr>
          <w:rFonts w:cs="Times New Roman"/>
          <w:szCs w:val="24"/>
        </w:rPr>
        <w:t>users</w:t>
      </w:r>
      <w:r w:rsidR="00FC676B" w:rsidRPr="00E5590C">
        <w:rPr>
          <w:rFonts w:cs="Times New Roman"/>
          <w:szCs w:val="24"/>
        </w:rPr>
        <w:t xml:space="preserve"> </w:t>
      </w:r>
      <w:r w:rsidR="001C7594" w:rsidRPr="00E5590C">
        <w:rPr>
          <w:rFonts w:cs="Times New Roman"/>
          <w:szCs w:val="24"/>
        </w:rPr>
        <w:t>via sms</w:t>
      </w:r>
      <w:r w:rsidR="005C3898" w:rsidRPr="00E5590C">
        <w:rPr>
          <w:rFonts w:cs="Times New Roman"/>
          <w:szCs w:val="24"/>
        </w:rPr>
        <w:t xml:space="preserve"> to validate that the phone number they are using is theirs and </w:t>
      </w:r>
      <w:r w:rsidR="00F65090" w:rsidRPr="00E5590C">
        <w:rPr>
          <w:rFonts w:cs="Times New Roman"/>
          <w:szCs w:val="24"/>
        </w:rPr>
        <w:t>it’s</w:t>
      </w:r>
      <w:r w:rsidR="005C3898" w:rsidRPr="00E5590C">
        <w:rPr>
          <w:rFonts w:cs="Times New Roman"/>
          <w:szCs w:val="24"/>
        </w:rPr>
        <w:t xml:space="preserve"> valid.</w:t>
      </w:r>
    </w:p>
    <w:p w:rsidR="005C3898" w:rsidRPr="00E5590C" w:rsidRDefault="005C3898" w:rsidP="005C3898">
      <w:pPr>
        <w:tabs>
          <w:tab w:val="left" w:pos="3600"/>
        </w:tabs>
        <w:spacing w:line="360" w:lineRule="auto"/>
        <w:rPr>
          <w:rFonts w:cs="Times New Roman"/>
        </w:rPr>
      </w:pPr>
    </w:p>
    <w:p w:rsidR="005C3898" w:rsidRPr="00E5590C" w:rsidRDefault="005C3898" w:rsidP="005C3898">
      <w:pPr>
        <w:tabs>
          <w:tab w:val="left" w:pos="3600"/>
        </w:tabs>
        <w:spacing w:line="360" w:lineRule="auto"/>
        <w:rPr>
          <w:rFonts w:cs="Times New Roman"/>
          <w:b/>
        </w:rPr>
      </w:pPr>
      <w:r w:rsidRPr="00E5590C">
        <w:rPr>
          <w:rFonts w:cs="Times New Roman"/>
          <w:b/>
        </w:rPr>
        <w:t>6.1 TESTING</w:t>
      </w:r>
    </w:p>
    <w:p w:rsidR="005C01A6" w:rsidRPr="00E5590C" w:rsidRDefault="003E321D" w:rsidP="003E321D">
      <w:pPr>
        <w:rPr>
          <w:rFonts w:cs="Times New Roman"/>
          <w:lang w:val="en-US"/>
        </w:rPr>
      </w:pPr>
      <w:r w:rsidRPr="00E5590C">
        <w:rPr>
          <w:rFonts w:cs="Times New Roman"/>
          <w:lang w:val="en-US"/>
        </w:rPr>
        <w:t>The</w:t>
      </w:r>
      <w:r w:rsidR="00FF4623" w:rsidRPr="00E5590C">
        <w:rPr>
          <w:rFonts w:cs="Times New Roman"/>
          <w:lang w:val="en-US"/>
        </w:rPr>
        <w:t xml:space="preserve"> testing phase primarily focused</w:t>
      </w:r>
      <w:r w:rsidRPr="00E5590C">
        <w:rPr>
          <w:rFonts w:cs="Times New Roman"/>
          <w:lang w:val="en-US"/>
        </w:rPr>
        <w:t xml:space="preserve"> on identifying mistakes, errors or bugs in the code and tr</w:t>
      </w:r>
      <w:r w:rsidR="00512BC6" w:rsidRPr="00E5590C">
        <w:rPr>
          <w:rFonts w:cs="Times New Roman"/>
          <w:lang w:val="en-US"/>
        </w:rPr>
        <w:t>ying to correct them. Testing was</w:t>
      </w:r>
      <w:r w:rsidRPr="00E5590C">
        <w:rPr>
          <w:rFonts w:cs="Times New Roman"/>
          <w:lang w:val="en-US"/>
        </w:rPr>
        <w:t xml:space="preserve"> done incrementally starting from the most basic components of the system and progressing until the system is tested as a single unit. </w:t>
      </w:r>
    </w:p>
    <w:p w:rsidR="00E00BB5" w:rsidRPr="00E5590C" w:rsidRDefault="00E00BB5" w:rsidP="003E321D">
      <w:pPr>
        <w:rPr>
          <w:rFonts w:cs="Times New Roman"/>
          <w:lang w:val="en-US"/>
        </w:rPr>
      </w:pPr>
    </w:p>
    <w:p w:rsidR="00E00BB5" w:rsidRPr="00E5590C" w:rsidRDefault="00E00BB5" w:rsidP="003E321D">
      <w:pPr>
        <w:rPr>
          <w:rFonts w:cs="Times New Roman"/>
          <w:lang w:val="en-US"/>
        </w:rPr>
      </w:pPr>
    </w:p>
    <w:p w:rsidR="003E321D" w:rsidRPr="00E5590C" w:rsidRDefault="003E321D" w:rsidP="003E321D">
      <w:pPr>
        <w:rPr>
          <w:rFonts w:cs="Times New Roman"/>
          <w:lang w:val="en-US"/>
        </w:rPr>
      </w:pPr>
      <w:r w:rsidRPr="00E5590C">
        <w:rPr>
          <w:rFonts w:cs="Times New Roman"/>
          <w:lang w:val="en-US"/>
        </w:rPr>
        <w:lastRenderedPageBreak/>
        <w:t xml:space="preserve">The system was tested in three phases: </w:t>
      </w:r>
    </w:p>
    <w:p w:rsidR="00E00BB5" w:rsidRPr="00E5590C" w:rsidRDefault="003E321D" w:rsidP="00E00BB5">
      <w:pPr>
        <w:pStyle w:val="ListParagraph"/>
        <w:widowControl/>
        <w:numPr>
          <w:ilvl w:val="0"/>
          <w:numId w:val="39"/>
        </w:numPr>
        <w:autoSpaceDN/>
        <w:spacing w:after="200" w:line="276" w:lineRule="auto"/>
        <w:textAlignment w:val="auto"/>
        <w:rPr>
          <w:rFonts w:cs="Times New Roman"/>
          <w:szCs w:val="24"/>
          <w:lang w:val="en-US"/>
        </w:rPr>
      </w:pPr>
      <w:r w:rsidRPr="00E5590C">
        <w:rPr>
          <w:rFonts w:cs="Times New Roman"/>
          <w:b/>
          <w:szCs w:val="24"/>
          <w:lang w:val="en-US"/>
        </w:rPr>
        <w:t>Unit testing</w:t>
      </w:r>
      <w:r w:rsidR="00006A65" w:rsidRPr="00E5590C">
        <w:rPr>
          <w:rFonts w:cs="Times New Roman"/>
          <w:szCs w:val="24"/>
          <w:lang w:val="en-US"/>
        </w:rPr>
        <w:t xml:space="preserve"> - This involved testing each and every component that make up the Online dairy Farmers Recording </w:t>
      </w:r>
      <w:r w:rsidR="00D457B6" w:rsidRPr="00E5590C">
        <w:rPr>
          <w:rFonts w:cs="Times New Roman"/>
          <w:szCs w:val="24"/>
          <w:lang w:val="en-US"/>
        </w:rPr>
        <w:t>System (</w:t>
      </w:r>
      <w:r w:rsidR="00006A65" w:rsidRPr="00E5590C">
        <w:rPr>
          <w:rFonts w:cs="Times New Roman"/>
          <w:szCs w:val="24"/>
          <w:lang w:val="en-US"/>
        </w:rPr>
        <w:t>ODFRS).</w:t>
      </w:r>
      <w:r w:rsidR="00B826A7" w:rsidRPr="00E5590C">
        <w:rPr>
          <w:rFonts w:cs="Times New Roman"/>
          <w:szCs w:val="24"/>
          <w:lang w:val="en-US"/>
        </w:rPr>
        <w:t xml:space="preserve"> Both black box and white box testing were employed.</w:t>
      </w:r>
    </w:p>
    <w:p w:rsidR="00E00BB5" w:rsidRPr="00E5590C" w:rsidRDefault="003E321D" w:rsidP="00E00BB5">
      <w:pPr>
        <w:pStyle w:val="ListParagraph"/>
        <w:widowControl/>
        <w:numPr>
          <w:ilvl w:val="0"/>
          <w:numId w:val="39"/>
        </w:numPr>
        <w:autoSpaceDN/>
        <w:spacing w:after="200" w:line="276" w:lineRule="auto"/>
        <w:textAlignment w:val="auto"/>
        <w:rPr>
          <w:rFonts w:cs="Times New Roman"/>
          <w:szCs w:val="24"/>
          <w:lang w:val="en-US"/>
        </w:rPr>
      </w:pPr>
      <w:r w:rsidRPr="00E5590C">
        <w:rPr>
          <w:rFonts w:cs="Times New Roman"/>
          <w:b/>
          <w:szCs w:val="24"/>
          <w:lang w:val="en-US"/>
        </w:rPr>
        <w:t>Integration testing</w:t>
      </w:r>
      <w:r w:rsidR="00C671F7" w:rsidRPr="00E5590C">
        <w:rPr>
          <w:rFonts w:cs="Times New Roman"/>
          <w:b/>
          <w:szCs w:val="24"/>
          <w:lang w:val="en-US"/>
        </w:rPr>
        <w:t xml:space="preserve">- </w:t>
      </w:r>
      <w:r w:rsidR="00C671F7" w:rsidRPr="00E5590C">
        <w:rPr>
          <w:rFonts w:cs="Times New Roman"/>
          <w:szCs w:val="24"/>
          <w:lang w:val="en-US"/>
        </w:rPr>
        <w:t>When all the modules were developed, they were tested if they communicated together. Testing was done to check whether the Ozeki NG gateway was working together and correctly with the sms handling module</w:t>
      </w:r>
      <w:r w:rsidR="00C303CA" w:rsidRPr="00E5590C">
        <w:rPr>
          <w:rFonts w:cs="Times New Roman"/>
          <w:szCs w:val="24"/>
          <w:lang w:val="en-US"/>
        </w:rPr>
        <w:t xml:space="preserve"> of the system.</w:t>
      </w:r>
    </w:p>
    <w:p w:rsidR="003E321D" w:rsidRPr="00E5590C" w:rsidRDefault="003E321D" w:rsidP="00E00BB5">
      <w:pPr>
        <w:pStyle w:val="ListParagraph"/>
        <w:widowControl/>
        <w:numPr>
          <w:ilvl w:val="0"/>
          <w:numId w:val="39"/>
        </w:numPr>
        <w:autoSpaceDN/>
        <w:spacing w:after="200" w:line="276" w:lineRule="auto"/>
        <w:textAlignment w:val="auto"/>
        <w:rPr>
          <w:rFonts w:cs="Times New Roman"/>
          <w:szCs w:val="24"/>
          <w:lang w:val="en-US"/>
        </w:rPr>
      </w:pPr>
      <w:r w:rsidRPr="00E5590C">
        <w:rPr>
          <w:rFonts w:cs="Times New Roman"/>
          <w:b/>
          <w:szCs w:val="24"/>
          <w:lang w:val="en-US"/>
        </w:rPr>
        <w:t xml:space="preserve">System testing- </w:t>
      </w:r>
      <w:r w:rsidRPr="00E5590C">
        <w:rPr>
          <w:rFonts w:cs="Times New Roman"/>
          <w:szCs w:val="24"/>
          <w:lang w:val="en-US"/>
        </w:rPr>
        <w:t>System testing involves testing the system as a whole complete unit. This involved testi</w:t>
      </w:r>
      <w:r w:rsidR="00D05801" w:rsidRPr="00E5590C">
        <w:rPr>
          <w:rFonts w:cs="Times New Roman"/>
          <w:szCs w:val="24"/>
          <w:lang w:val="en-US"/>
        </w:rPr>
        <w:t xml:space="preserve">ng the system with all components, to check the </w:t>
      </w:r>
      <w:r w:rsidRPr="00E5590C">
        <w:rPr>
          <w:rFonts w:cs="Times New Roman"/>
          <w:szCs w:val="24"/>
          <w:lang w:val="en-US"/>
        </w:rPr>
        <w:t>functionalities were executing correctly</w:t>
      </w:r>
      <w:r w:rsidR="00D05801" w:rsidRPr="00E5590C">
        <w:rPr>
          <w:rFonts w:cs="Times New Roman"/>
          <w:szCs w:val="24"/>
          <w:lang w:val="en-US"/>
        </w:rPr>
        <w:t xml:space="preserve"> </w:t>
      </w:r>
      <w:r w:rsidR="00216CA8" w:rsidRPr="00E5590C">
        <w:rPr>
          <w:rFonts w:cs="Times New Roman"/>
          <w:szCs w:val="24"/>
          <w:lang w:val="en-US"/>
        </w:rPr>
        <w:t>and worked</w:t>
      </w:r>
      <w:r w:rsidRPr="00E5590C">
        <w:rPr>
          <w:rFonts w:cs="Times New Roman"/>
          <w:szCs w:val="24"/>
          <w:lang w:val="en-US"/>
        </w:rPr>
        <w:t xml:space="preserve"> as required.</w:t>
      </w:r>
    </w:p>
    <w:p w:rsidR="00E5590C" w:rsidRPr="00E5590C" w:rsidRDefault="00E5590C" w:rsidP="00E5590C">
      <w:pPr>
        <w:widowControl/>
        <w:autoSpaceDN/>
        <w:spacing w:after="200" w:line="276" w:lineRule="auto"/>
        <w:textAlignment w:val="auto"/>
        <w:rPr>
          <w:rFonts w:cs="Times New Roman"/>
          <w:lang w:val="en-US"/>
        </w:rPr>
      </w:pPr>
    </w:p>
    <w:p w:rsidR="00E5590C" w:rsidRPr="00E5590C" w:rsidRDefault="00E5590C" w:rsidP="00E5590C">
      <w:pPr>
        <w:widowControl/>
        <w:autoSpaceDN/>
        <w:spacing w:after="200" w:line="276" w:lineRule="auto"/>
        <w:textAlignment w:val="auto"/>
        <w:rPr>
          <w:rFonts w:cs="Times New Roman"/>
          <w:lang w:val="en-US"/>
        </w:rPr>
      </w:pPr>
    </w:p>
    <w:p w:rsidR="00E5590C" w:rsidRPr="00E5590C" w:rsidRDefault="00182CCD" w:rsidP="00E5590C">
      <w:pPr>
        <w:pStyle w:val="Heading1"/>
        <w:rPr>
          <w:rFonts w:ascii="Times New Roman" w:hAnsi="Times New Roman" w:cs="Times New Roman"/>
          <w:color w:val="auto"/>
          <w:sz w:val="24"/>
          <w:szCs w:val="24"/>
        </w:rPr>
      </w:pPr>
      <w:bookmarkStart w:id="8" w:name="_Toc324858207"/>
      <w:r>
        <w:rPr>
          <w:rFonts w:ascii="Times New Roman" w:hAnsi="Times New Roman" w:cs="Times New Roman"/>
          <w:color w:val="auto"/>
          <w:sz w:val="24"/>
          <w:szCs w:val="24"/>
        </w:rPr>
        <w:t>7</w:t>
      </w:r>
      <w:bookmarkStart w:id="9" w:name="_GoBack"/>
      <w:bookmarkEnd w:id="9"/>
      <w:r w:rsidR="00E5590C" w:rsidRPr="00E5590C">
        <w:rPr>
          <w:rFonts w:ascii="Times New Roman" w:hAnsi="Times New Roman" w:cs="Times New Roman"/>
          <w:color w:val="auto"/>
          <w:sz w:val="24"/>
          <w:szCs w:val="24"/>
        </w:rPr>
        <w:t>.0 CONCLUSION AND RECOMMENDATIONS</w:t>
      </w:r>
      <w:bookmarkEnd w:id="8"/>
    </w:p>
    <w:p w:rsidR="00E5590C" w:rsidRPr="00E5590C" w:rsidRDefault="00E5590C" w:rsidP="00E5590C">
      <w:pPr>
        <w:rPr>
          <w:rFonts w:cs="Times New Roman"/>
          <w:lang w:val="en-US"/>
        </w:rPr>
      </w:pPr>
      <w:r w:rsidRPr="00E5590C">
        <w:rPr>
          <w:rFonts w:cs="Times New Roman"/>
          <w:lang w:val="en-US"/>
        </w:rPr>
        <w:t>This chapter focuses on the major achievements of the system, problems encountered during the development process and a description of what can be done to further improve the system.</w:t>
      </w:r>
    </w:p>
    <w:p w:rsidR="00E5590C" w:rsidRPr="00E5590C" w:rsidRDefault="00E3586B" w:rsidP="00E5590C">
      <w:pPr>
        <w:pStyle w:val="Heading2"/>
        <w:rPr>
          <w:rFonts w:ascii="Times New Roman" w:eastAsiaTheme="minorHAnsi" w:hAnsi="Times New Roman" w:cs="Times New Roman"/>
          <w:color w:val="auto"/>
          <w:sz w:val="24"/>
          <w:szCs w:val="24"/>
          <w:lang w:val="en-US" w:eastAsia="en-US"/>
        </w:rPr>
      </w:pPr>
      <w:bookmarkStart w:id="10" w:name="_Toc324858208"/>
      <w:r>
        <w:rPr>
          <w:rFonts w:ascii="Times New Roman" w:eastAsiaTheme="minorHAnsi" w:hAnsi="Times New Roman" w:cs="Times New Roman"/>
          <w:color w:val="auto"/>
          <w:sz w:val="24"/>
          <w:szCs w:val="24"/>
          <w:lang w:val="en-US" w:eastAsia="en-US"/>
        </w:rPr>
        <w:t>7</w:t>
      </w:r>
      <w:r w:rsidR="00E5590C" w:rsidRPr="00E5590C">
        <w:rPr>
          <w:rFonts w:ascii="Times New Roman" w:eastAsiaTheme="minorHAnsi" w:hAnsi="Times New Roman" w:cs="Times New Roman"/>
          <w:color w:val="auto"/>
          <w:sz w:val="24"/>
          <w:szCs w:val="24"/>
          <w:lang w:val="en-US" w:eastAsia="en-US"/>
        </w:rPr>
        <w:t>.1 ACHIEVEMENTS OF THE SYSTEM</w:t>
      </w:r>
      <w:bookmarkEnd w:id="10"/>
    </w:p>
    <w:p w:rsidR="00E5590C" w:rsidRPr="00E5590C" w:rsidRDefault="00E5590C" w:rsidP="00E5590C">
      <w:pPr>
        <w:rPr>
          <w:rFonts w:cs="Times New Roman"/>
          <w:lang w:val="en-US"/>
        </w:rPr>
      </w:pPr>
      <w:r w:rsidRPr="00E5590C">
        <w:rPr>
          <w:rFonts w:cs="Times New Roman"/>
          <w:lang w:val="en-US"/>
        </w:rPr>
        <w:t>The system has been able to meet user requirements and objectives initially set out in the following ways:</w:t>
      </w:r>
    </w:p>
    <w:p w:rsidR="00E5590C" w:rsidRPr="00E5590C" w:rsidRDefault="00E5590C" w:rsidP="00E5590C">
      <w:pPr>
        <w:widowControl/>
        <w:numPr>
          <w:ilvl w:val="0"/>
          <w:numId w:val="42"/>
        </w:numPr>
        <w:tabs>
          <w:tab w:val="clear" w:pos="0"/>
          <w:tab w:val="num" w:pos="-360"/>
        </w:tabs>
        <w:autoSpaceDN/>
        <w:spacing w:line="276" w:lineRule="auto"/>
        <w:ind w:left="720"/>
        <w:textAlignment w:val="auto"/>
        <w:rPr>
          <w:rFonts w:cs="Times New Roman"/>
          <w:lang w:val="en-US"/>
        </w:rPr>
      </w:pPr>
      <w:r>
        <w:rPr>
          <w:rFonts w:cs="Times New Roman"/>
          <w:lang w:val="en-US"/>
        </w:rPr>
        <w:t>The system allow farmer to register and be able to store dairy records for cows.</w:t>
      </w:r>
    </w:p>
    <w:p w:rsidR="00E5590C" w:rsidRPr="00E5590C" w:rsidRDefault="00E5590C" w:rsidP="00E5590C">
      <w:pPr>
        <w:widowControl/>
        <w:numPr>
          <w:ilvl w:val="0"/>
          <w:numId w:val="42"/>
        </w:numPr>
        <w:autoSpaceDN/>
        <w:spacing w:line="276" w:lineRule="auto"/>
        <w:ind w:left="720"/>
        <w:textAlignment w:val="auto"/>
        <w:rPr>
          <w:rFonts w:cs="Times New Roman"/>
          <w:lang w:val="en-US"/>
        </w:rPr>
      </w:pPr>
      <w:r>
        <w:rPr>
          <w:rFonts w:cs="Times New Roman"/>
          <w:lang w:val="en-US"/>
        </w:rPr>
        <w:t>The system provides financial analysis of the income and expense data for the farmers. It shows the total expenses, total income and the profit with a specified period of time.</w:t>
      </w:r>
    </w:p>
    <w:p w:rsidR="00CB04E9" w:rsidRDefault="00CB04E9" w:rsidP="00E5590C">
      <w:pPr>
        <w:widowControl/>
        <w:numPr>
          <w:ilvl w:val="0"/>
          <w:numId w:val="42"/>
        </w:numPr>
        <w:autoSpaceDN/>
        <w:spacing w:line="276" w:lineRule="auto"/>
        <w:ind w:left="720"/>
        <w:textAlignment w:val="auto"/>
        <w:rPr>
          <w:rFonts w:cs="Times New Roman"/>
          <w:lang w:val="en-US"/>
        </w:rPr>
      </w:pPr>
      <w:r>
        <w:rPr>
          <w:rFonts w:cs="Times New Roman"/>
          <w:lang w:val="en-US"/>
        </w:rPr>
        <w:t>The system also provides reports of the data of the records and the farmers can be able to download it in pdf format or excel format.</w:t>
      </w:r>
    </w:p>
    <w:p w:rsidR="00E5590C" w:rsidRDefault="00E5590C" w:rsidP="00E5590C">
      <w:pPr>
        <w:widowControl/>
        <w:numPr>
          <w:ilvl w:val="0"/>
          <w:numId w:val="42"/>
        </w:numPr>
        <w:autoSpaceDN/>
        <w:spacing w:line="276" w:lineRule="auto"/>
        <w:ind w:left="720"/>
        <w:textAlignment w:val="auto"/>
        <w:rPr>
          <w:rFonts w:cs="Times New Roman"/>
          <w:lang w:val="en-US"/>
        </w:rPr>
      </w:pPr>
      <w:r w:rsidRPr="00E5590C">
        <w:rPr>
          <w:rFonts w:cs="Times New Roman"/>
          <w:lang w:val="en-US"/>
        </w:rPr>
        <w:t>The syste</w:t>
      </w:r>
      <w:r w:rsidR="00370AAD">
        <w:rPr>
          <w:rFonts w:cs="Times New Roman"/>
          <w:lang w:val="en-US"/>
        </w:rPr>
        <w:t>m enable the farmers to be able to update or query their records via sms. Farmer are can be able to update their milk record, financial record and set reminders via sms. In addition,</w:t>
      </w:r>
    </w:p>
    <w:p w:rsidR="00370AAD" w:rsidRPr="00E5590C" w:rsidRDefault="00370AAD" w:rsidP="00370AAD">
      <w:pPr>
        <w:widowControl/>
        <w:autoSpaceDN/>
        <w:spacing w:line="276" w:lineRule="auto"/>
        <w:ind w:left="720"/>
        <w:textAlignment w:val="auto"/>
        <w:rPr>
          <w:rFonts w:cs="Times New Roman"/>
          <w:lang w:val="en-US"/>
        </w:rPr>
      </w:pPr>
      <w:r>
        <w:rPr>
          <w:rFonts w:cs="Times New Roman"/>
          <w:lang w:val="en-US"/>
        </w:rPr>
        <w:t xml:space="preserve">Farmer can query easily data </w:t>
      </w:r>
      <w:r w:rsidR="00133281">
        <w:rPr>
          <w:rFonts w:cs="Times New Roman"/>
          <w:lang w:val="en-US"/>
        </w:rPr>
        <w:t>of their financi</w:t>
      </w:r>
      <w:r w:rsidR="00D93ADA">
        <w:rPr>
          <w:rFonts w:cs="Times New Roman"/>
          <w:lang w:val="en-US"/>
        </w:rPr>
        <w:t xml:space="preserve">al records and milk record </w:t>
      </w:r>
      <w:r w:rsidR="007A7F27">
        <w:rPr>
          <w:rFonts w:cs="Times New Roman"/>
          <w:lang w:val="en-US"/>
        </w:rPr>
        <w:t>via sms</w:t>
      </w:r>
      <w:r w:rsidR="00133281">
        <w:rPr>
          <w:rFonts w:cs="Times New Roman"/>
          <w:lang w:val="en-US"/>
        </w:rPr>
        <w:t>.</w:t>
      </w:r>
    </w:p>
    <w:p w:rsidR="00E5590C" w:rsidRPr="00E5590C" w:rsidRDefault="004210FB" w:rsidP="00E5590C">
      <w:pPr>
        <w:widowControl/>
        <w:numPr>
          <w:ilvl w:val="0"/>
          <w:numId w:val="42"/>
        </w:numPr>
        <w:autoSpaceDN/>
        <w:spacing w:after="200" w:line="276" w:lineRule="auto"/>
        <w:ind w:left="720"/>
        <w:textAlignment w:val="auto"/>
        <w:rPr>
          <w:rFonts w:cs="Times New Roman"/>
          <w:lang w:val="en-US"/>
        </w:rPr>
      </w:pPr>
      <w:r>
        <w:rPr>
          <w:rFonts w:cs="Times New Roman"/>
          <w:lang w:val="en-US"/>
        </w:rPr>
        <w:t>The system is enable user to set a reminder of their activities in the system and be reminded of the activity a day before.</w:t>
      </w:r>
    </w:p>
    <w:p w:rsidR="00E5590C" w:rsidRPr="00E5590C" w:rsidRDefault="0092324D" w:rsidP="00E5590C">
      <w:pPr>
        <w:pStyle w:val="Heading2"/>
        <w:rPr>
          <w:rFonts w:ascii="Times New Roman" w:eastAsiaTheme="minorHAnsi" w:hAnsi="Times New Roman" w:cs="Times New Roman"/>
          <w:color w:val="auto"/>
          <w:sz w:val="24"/>
          <w:szCs w:val="24"/>
          <w:lang w:val="en-US" w:eastAsia="en-US"/>
        </w:rPr>
      </w:pPr>
      <w:bookmarkStart w:id="11" w:name="_Toc324858209"/>
      <w:r>
        <w:rPr>
          <w:rFonts w:ascii="Times New Roman" w:eastAsiaTheme="minorHAnsi" w:hAnsi="Times New Roman" w:cs="Times New Roman"/>
          <w:color w:val="auto"/>
          <w:sz w:val="24"/>
          <w:szCs w:val="24"/>
          <w:lang w:val="en-US" w:eastAsia="en-US"/>
        </w:rPr>
        <w:t>7</w:t>
      </w:r>
      <w:r w:rsidR="00E5590C" w:rsidRPr="00E5590C">
        <w:rPr>
          <w:rFonts w:ascii="Times New Roman" w:eastAsiaTheme="minorHAnsi" w:hAnsi="Times New Roman" w:cs="Times New Roman"/>
          <w:color w:val="auto"/>
          <w:sz w:val="24"/>
          <w:szCs w:val="24"/>
          <w:lang w:val="en-US" w:eastAsia="en-US"/>
        </w:rPr>
        <w:t>.2 CHALLENGES DURING DEVELOPMENT</w:t>
      </w:r>
      <w:bookmarkEnd w:id="11"/>
    </w:p>
    <w:p w:rsidR="00E5590C" w:rsidRPr="00E5590C" w:rsidRDefault="00E5590C" w:rsidP="00E5590C">
      <w:pPr>
        <w:rPr>
          <w:rFonts w:cs="Times New Roman"/>
          <w:lang w:val="en-US"/>
        </w:rPr>
      </w:pPr>
      <w:r w:rsidRPr="00E5590C">
        <w:rPr>
          <w:rFonts w:cs="Times New Roman"/>
          <w:lang w:val="en-US"/>
        </w:rPr>
        <w:t>There were several constraining factors encountered in the development process of the system despite its completion. These factors included:</w:t>
      </w:r>
    </w:p>
    <w:p w:rsidR="00E5590C" w:rsidRPr="00E5590C" w:rsidRDefault="00E5590C" w:rsidP="00E5590C">
      <w:pPr>
        <w:widowControl/>
        <w:numPr>
          <w:ilvl w:val="0"/>
          <w:numId w:val="41"/>
        </w:numPr>
        <w:tabs>
          <w:tab w:val="clear" w:pos="0"/>
          <w:tab w:val="num" w:pos="-720"/>
        </w:tabs>
        <w:autoSpaceDN/>
        <w:spacing w:line="276" w:lineRule="auto"/>
        <w:ind w:left="360"/>
        <w:textAlignment w:val="auto"/>
        <w:rPr>
          <w:rFonts w:cs="Times New Roman"/>
          <w:lang w:val="en-US"/>
        </w:rPr>
      </w:pPr>
      <w:r w:rsidRPr="00E5590C">
        <w:rPr>
          <w:rFonts w:cs="Times New Roman"/>
          <w:lang w:val="en-US"/>
        </w:rPr>
        <w:t xml:space="preserve">Some of the features of the system required internet connection to work which made testing in absence of an internet connection difficult e.g. </w:t>
      </w:r>
      <w:r w:rsidR="00204923">
        <w:rPr>
          <w:rFonts w:cs="Times New Roman"/>
          <w:lang w:val="en-US"/>
        </w:rPr>
        <w:t>Google</w:t>
      </w:r>
      <w:r w:rsidR="008900D5">
        <w:rPr>
          <w:rFonts w:cs="Times New Roman"/>
          <w:lang w:val="en-US"/>
        </w:rPr>
        <w:t xml:space="preserve"> charts application interface.</w:t>
      </w:r>
    </w:p>
    <w:p w:rsidR="00E5590C" w:rsidRPr="00E5590C" w:rsidRDefault="00E5590C" w:rsidP="00E5590C">
      <w:pPr>
        <w:widowControl/>
        <w:numPr>
          <w:ilvl w:val="0"/>
          <w:numId w:val="41"/>
        </w:numPr>
        <w:autoSpaceDN/>
        <w:spacing w:line="276" w:lineRule="auto"/>
        <w:ind w:left="360"/>
        <w:textAlignment w:val="auto"/>
        <w:rPr>
          <w:rFonts w:cs="Times New Roman"/>
          <w:lang w:val="en-US"/>
        </w:rPr>
      </w:pPr>
      <w:r w:rsidRPr="00E5590C">
        <w:rPr>
          <w:rFonts w:cs="Times New Roman"/>
          <w:lang w:val="en-US"/>
        </w:rPr>
        <w:t xml:space="preserve">A considerable amount of time was spent learning </w:t>
      </w:r>
      <w:r w:rsidR="00865379">
        <w:rPr>
          <w:rFonts w:cs="Times New Roman"/>
          <w:lang w:val="en-US"/>
        </w:rPr>
        <w:t xml:space="preserve">new </w:t>
      </w:r>
      <w:r w:rsidRPr="00E5590C">
        <w:rPr>
          <w:rFonts w:cs="Times New Roman"/>
          <w:lang w:val="en-US"/>
        </w:rPr>
        <w:t>technologies which delayed the system implementation process.</w:t>
      </w:r>
      <w:r w:rsidR="006414AB">
        <w:rPr>
          <w:rFonts w:cs="Times New Roman"/>
          <w:lang w:val="en-US"/>
        </w:rPr>
        <w:t xml:space="preserve"> </w:t>
      </w:r>
      <w:r w:rsidR="00204923">
        <w:rPr>
          <w:rFonts w:cs="Times New Roman"/>
          <w:lang w:val="en-US"/>
        </w:rPr>
        <w:t>e.g.</w:t>
      </w:r>
      <w:r w:rsidR="00600BCA">
        <w:rPr>
          <w:rFonts w:cs="Times New Roman"/>
          <w:lang w:val="en-US"/>
        </w:rPr>
        <w:t xml:space="preserve"> use the sms gateway and the </w:t>
      </w:r>
      <w:r w:rsidR="00204923">
        <w:rPr>
          <w:rFonts w:cs="Times New Roman"/>
          <w:lang w:val="en-US"/>
        </w:rPr>
        <w:t>Google</w:t>
      </w:r>
      <w:r w:rsidR="00600BCA">
        <w:rPr>
          <w:rFonts w:cs="Times New Roman"/>
          <w:lang w:val="en-US"/>
        </w:rPr>
        <w:t xml:space="preserve"> charts api.</w:t>
      </w:r>
    </w:p>
    <w:p w:rsidR="00E5590C" w:rsidRPr="00E5590C" w:rsidRDefault="00E5590C" w:rsidP="00E5590C">
      <w:pPr>
        <w:ind w:left="360"/>
        <w:rPr>
          <w:rFonts w:cs="Times New Roman"/>
          <w:lang w:val="en-US"/>
        </w:rPr>
      </w:pPr>
    </w:p>
    <w:p w:rsidR="00E5590C" w:rsidRPr="00E5590C" w:rsidRDefault="00E5590C" w:rsidP="00E5590C">
      <w:pPr>
        <w:pStyle w:val="Heading2"/>
        <w:rPr>
          <w:rFonts w:ascii="Times New Roman" w:eastAsiaTheme="minorHAnsi" w:hAnsi="Times New Roman" w:cs="Times New Roman"/>
          <w:color w:val="auto"/>
          <w:sz w:val="24"/>
          <w:szCs w:val="24"/>
          <w:lang w:val="en-US" w:eastAsia="en-US"/>
        </w:rPr>
      </w:pPr>
      <w:bookmarkStart w:id="12" w:name="_Toc324858210"/>
      <w:r>
        <w:rPr>
          <w:rFonts w:ascii="Times New Roman" w:eastAsiaTheme="minorHAnsi" w:hAnsi="Times New Roman" w:cs="Times New Roman"/>
          <w:color w:val="auto"/>
          <w:sz w:val="24"/>
          <w:szCs w:val="24"/>
          <w:lang w:val="en-US" w:eastAsia="en-US"/>
        </w:rPr>
        <w:t>7.</w:t>
      </w:r>
      <w:r w:rsidRPr="00E5590C">
        <w:rPr>
          <w:rFonts w:ascii="Times New Roman" w:eastAsiaTheme="minorHAnsi" w:hAnsi="Times New Roman" w:cs="Times New Roman"/>
          <w:color w:val="auto"/>
          <w:sz w:val="24"/>
          <w:szCs w:val="24"/>
          <w:lang w:val="en-US" w:eastAsia="en-US"/>
        </w:rPr>
        <w:t>3 RECOMMENDATIONS</w:t>
      </w:r>
      <w:bookmarkEnd w:id="12"/>
    </w:p>
    <w:p w:rsidR="00E5590C" w:rsidRPr="00E5590C" w:rsidRDefault="00E5590C" w:rsidP="00E5590C">
      <w:pPr>
        <w:ind w:left="426" w:hanging="426"/>
        <w:rPr>
          <w:rFonts w:cs="Times New Roman"/>
          <w:lang w:val="en-US"/>
        </w:rPr>
      </w:pPr>
      <w:r w:rsidRPr="00E5590C">
        <w:rPr>
          <w:rFonts w:cs="Times New Roman"/>
          <w:lang w:val="en-US"/>
        </w:rPr>
        <w:t>The following are suggestions of improving the system in the future:</w:t>
      </w:r>
    </w:p>
    <w:p w:rsidR="00E5590C" w:rsidRPr="00E5590C" w:rsidRDefault="00E5590C" w:rsidP="00E5590C">
      <w:pPr>
        <w:widowControl/>
        <w:numPr>
          <w:ilvl w:val="0"/>
          <w:numId w:val="40"/>
        </w:numPr>
        <w:autoSpaceDN/>
        <w:spacing w:line="276" w:lineRule="auto"/>
        <w:textAlignment w:val="auto"/>
        <w:rPr>
          <w:rFonts w:cs="Times New Roman"/>
          <w:lang w:val="en-US"/>
        </w:rPr>
      </w:pPr>
      <w:r w:rsidRPr="00E5590C">
        <w:rPr>
          <w:rFonts w:cs="Times New Roman"/>
          <w:lang w:val="en-US"/>
        </w:rPr>
        <w:t>They system be fully integrated with Kenya’s CDF databases so as to provide real and accurate information about CDF usage so that monitoring can be done practically.</w:t>
      </w:r>
    </w:p>
    <w:p w:rsidR="00E5590C" w:rsidRPr="00E5590C" w:rsidRDefault="00E5590C" w:rsidP="00E5590C">
      <w:pPr>
        <w:widowControl/>
        <w:numPr>
          <w:ilvl w:val="0"/>
          <w:numId w:val="40"/>
        </w:numPr>
        <w:autoSpaceDN/>
        <w:spacing w:line="276" w:lineRule="auto"/>
        <w:textAlignment w:val="auto"/>
        <w:rPr>
          <w:rFonts w:cs="Times New Roman"/>
          <w:lang w:val="en-US"/>
        </w:rPr>
      </w:pPr>
      <w:r w:rsidRPr="00E5590C">
        <w:rPr>
          <w:rFonts w:cs="Times New Roman"/>
          <w:lang w:val="en-US"/>
        </w:rPr>
        <w:lastRenderedPageBreak/>
        <w:t>The system should have a mobile portal since most users own a mobile phone that is internet enabled and it is easier for them to access the site anywhere on their mobile devices.</w:t>
      </w:r>
    </w:p>
    <w:p w:rsidR="00E5590C" w:rsidRPr="00E5590C" w:rsidRDefault="00E5590C" w:rsidP="00E5590C">
      <w:pPr>
        <w:ind w:left="360"/>
        <w:rPr>
          <w:rFonts w:cs="Times New Roman"/>
          <w:lang w:val="en-US"/>
        </w:rPr>
      </w:pPr>
    </w:p>
    <w:p w:rsidR="00E5590C" w:rsidRPr="00E5590C" w:rsidRDefault="00E5590C" w:rsidP="00E5590C">
      <w:pPr>
        <w:pStyle w:val="Heading2"/>
        <w:rPr>
          <w:rFonts w:ascii="Times New Roman" w:eastAsiaTheme="minorHAnsi" w:hAnsi="Times New Roman" w:cs="Times New Roman"/>
          <w:color w:val="auto"/>
          <w:sz w:val="24"/>
          <w:szCs w:val="24"/>
          <w:lang w:val="en-US" w:eastAsia="en-US"/>
        </w:rPr>
      </w:pPr>
      <w:bookmarkStart w:id="13" w:name="_Toc324858211"/>
      <w:r w:rsidRPr="00E5590C">
        <w:rPr>
          <w:rFonts w:ascii="Times New Roman" w:eastAsiaTheme="minorHAnsi" w:hAnsi="Times New Roman" w:cs="Times New Roman"/>
          <w:color w:val="auto"/>
          <w:sz w:val="24"/>
          <w:szCs w:val="24"/>
          <w:lang w:val="en-US" w:eastAsia="en-US"/>
        </w:rPr>
        <w:t>7</w:t>
      </w:r>
      <w:r w:rsidRPr="00E5590C">
        <w:rPr>
          <w:rFonts w:ascii="Times New Roman" w:eastAsiaTheme="minorHAnsi" w:hAnsi="Times New Roman" w:cs="Times New Roman"/>
          <w:color w:val="auto"/>
          <w:sz w:val="24"/>
          <w:szCs w:val="24"/>
          <w:lang w:val="en-US" w:eastAsia="en-US"/>
        </w:rPr>
        <w:t>.4 CONCLUSION</w:t>
      </w:r>
      <w:bookmarkEnd w:id="13"/>
    </w:p>
    <w:p w:rsidR="00E5590C" w:rsidRPr="00E5590C" w:rsidRDefault="00E5590C" w:rsidP="00E5590C">
      <w:pPr>
        <w:widowControl/>
        <w:autoSpaceDN/>
        <w:spacing w:after="200" w:line="276" w:lineRule="auto"/>
        <w:textAlignment w:val="auto"/>
        <w:rPr>
          <w:rFonts w:cs="Times New Roman"/>
          <w:lang w:val="en-US"/>
        </w:rPr>
      </w:pPr>
      <w:r w:rsidRPr="00E5590C">
        <w:rPr>
          <w:rFonts w:cs="Times New Roman"/>
          <w:lang w:val="en-US"/>
        </w:rPr>
        <w:t>Despite several challenges faced during the system development process, it is evident that most of the system objectives and user requirements were met. Several ways of improving the system are also available such as mobile-based applications. This shows that there is still more room for improvement and growth of the system in the near future.</w:t>
      </w:r>
    </w:p>
    <w:p w:rsidR="003E321D" w:rsidRPr="00E5590C" w:rsidRDefault="003E321D" w:rsidP="005C3898">
      <w:pPr>
        <w:tabs>
          <w:tab w:val="left" w:pos="3600"/>
        </w:tabs>
        <w:spacing w:line="360" w:lineRule="auto"/>
        <w:rPr>
          <w:rFonts w:cs="Times New Roman"/>
          <w:b/>
        </w:rPr>
      </w:pPr>
    </w:p>
    <w:p w:rsidR="001C7594" w:rsidRPr="00E5590C" w:rsidRDefault="001C7594" w:rsidP="00E31A47">
      <w:pPr>
        <w:pStyle w:val="ListParagraph"/>
        <w:tabs>
          <w:tab w:val="left" w:pos="3600"/>
        </w:tabs>
        <w:spacing w:line="360" w:lineRule="auto"/>
        <w:rPr>
          <w:rFonts w:cs="Times New Roman"/>
          <w:szCs w:val="24"/>
        </w:rPr>
      </w:pPr>
    </w:p>
    <w:p w:rsidR="006D6834" w:rsidRPr="006D6834" w:rsidRDefault="006D6834" w:rsidP="00273921">
      <w:pPr>
        <w:tabs>
          <w:tab w:val="left" w:pos="3600"/>
        </w:tabs>
        <w:spacing w:line="360" w:lineRule="auto"/>
      </w:pPr>
    </w:p>
    <w:p w:rsidR="00BC167F" w:rsidRDefault="00BC167F" w:rsidP="00BC167F">
      <w:pPr>
        <w:pStyle w:val="ListParagraph"/>
        <w:tabs>
          <w:tab w:val="left" w:pos="3600"/>
        </w:tabs>
        <w:spacing w:line="360" w:lineRule="auto"/>
      </w:pPr>
    </w:p>
    <w:p w:rsidR="00890455" w:rsidRDefault="00890455" w:rsidP="00890455">
      <w:pPr>
        <w:pStyle w:val="ListParagraph"/>
        <w:tabs>
          <w:tab w:val="left" w:pos="3600"/>
        </w:tabs>
        <w:spacing w:line="360" w:lineRule="auto"/>
      </w:pPr>
    </w:p>
    <w:p w:rsidR="00890455" w:rsidRDefault="00890455" w:rsidP="00890455">
      <w:pPr>
        <w:pStyle w:val="ListParagraph"/>
        <w:tabs>
          <w:tab w:val="left" w:pos="3600"/>
        </w:tabs>
        <w:spacing w:line="360" w:lineRule="auto"/>
      </w:pPr>
    </w:p>
    <w:p w:rsidR="00A65193" w:rsidRDefault="00A65193" w:rsidP="00A65193">
      <w:pPr>
        <w:pStyle w:val="ListParagraph"/>
        <w:tabs>
          <w:tab w:val="left" w:pos="3600"/>
        </w:tabs>
        <w:spacing w:line="360" w:lineRule="auto"/>
      </w:pPr>
    </w:p>
    <w:p w:rsidR="00A24DCD" w:rsidRPr="00417E7D" w:rsidRDefault="00A24DCD" w:rsidP="006963D0">
      <w:pPr>
        <w:pStyle w:val="ListParagraph"/>
        <w:tabs>
          <w:tab w:val="left" w:pos="3600"/>
        </w:tabs>
        <w:spacing w:line="360" w:lineRule="auto"/>
      </w:pPr>
    </w:p>
    <w:p w:rsidR="009A2188" w:rsidRDefault="009A2188" w:rsidP="001615E1">
      <w:pPr>
        <w:tabs>
          <w:tab w:val="left" w:pos="3600"/>
        </w:tabs>
        <w:spacing w:line="360" w:lineRule="auto"/>
        <w:rPr>
          <w:b/>
        </w:rPr>
      </w:pPr>
      <w:r>
        <w:rPr>
          <w:b/>
        </w:rPr>
        <w:t xml:space="preserve"> </w:t>
      </w:r>
    </w:p>
    <w:p w:rsidR="0022799C" w:rsidRDefault="0022799C"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E85847" w:rsidRDefault="00E85847" w:rsidP="001615E1">
      <w:pPr>
        <w:tabs>
          <w:tab w:val="left" w:pos="3600"/>
        </w:tabs>
        <w:spacing w:line="360" w:lineRule="auto"/>
        <w:rPr>
          <w:b/>
        </w:rPr>
      </w:pPr>
    </w:p>
    <w:p w:rsidR="00B9393D" w:rsidRPr="00462757" w:rsidRDefault="00390030" w:rsidP="00B9393D">
      <w:pPr>
        <w:pStyle w:val="Heading2"/>
        <w:spacing w:line="360" w:lineRule="auto"/>
        <w:rPr>
          <w:color w:val="auto"/>
        </w:rPr>
      </w:pPr>
      <w:r>
        <w:rPr>
          <w:color w:val="auto"/>
        </w:rPr>
        <w:lastRenderedPageBreak/>
        <w:t>6</w:t>
      </w:r>
      <w:r w:rsidR="00B9393D" w:rsidRPr="00462757">
        <w:rPr>
          <w:color w:val="auto"/>
        </w:rPr>
        <w:t>.0 RESOURCES</w:t>
      </w:r>
    </w:p>
    <w:p w:rsidR="00B9393D" w:rsidRDefault="00B9393D" w:rsidP="00B9393D">
      <w:pPr>
        <w:suppressAutoHyphens w:val="0"/>
        <w:autoSpaceDE w:val="0"/>
        <w:adjustRightInd w:val="0"/>
        <w:spacing w:line="360" w:lineRule="auto"/>
        <w:rPr>
          <w:rFonts w:asciiTheme="majorHAnsi" w:eastAsiaTheme="minorHAnsi" w:hAnsiTheme="majorHAnsi" w:cstheme="minorHAnsi"/>
          <w:lang w:val="en-US" w:eastAsia="en-US"/>
        </w:rPr>
      </w:pPr>
      <w:r w:rsidRPr="001064D5">
        <w:rPr>
          <w:rFonts w:asciiTheme="majorHAnsi" w:eastAsiaTheme="minorHAnsi" w:hAnsiTheme="majorHAnsi" w:cstheme="minorHAnsi"/>
          <w:lang w:val="en-US" w:eastAsia="en-US"/>
        </w:rPr>
        <w:t>The development and deployment of this web application will require hardware</w:t>
      </w:r>
      <w:r>
        <w:rPr>
          <w:rFonts w:asciiTheme="majorHAnsi" w:eastAsiaTheme="minorHAnsi" w:hAnsiTheme="majorHAnsi" w:cstheme="minorHAnsi"/>
          <w:lang w:val="en-US" w:eastAsia="en-US"/>
        </w:rPr>
        <w:t xml:space="preserve"> and </w:t>
      </w:r>
      <w:r w:rsidRPr="001064D5">
        <w:rPr>
          <w:rFonts w:asciiTheme="majorHAnsi" w:eastAsiaTheme="minorHAnsi" w:hAnsiTheme="majorHAnsi" w:cstheme="minorHAnsi"/>
          <w:lang w:val="en-US" w:eastAsia="en-US"/>
        </w:rPr>
        <w:t>software</w:t>
      </w:r>
    </w:p>
    <w:p w:rsidR="00B9393D" w:rsidRPr="001064D5" w:rsidRDefault="00B9393D" w:rsidP="00B9393D">
      <w:pPr>
        <w:suppressAutoHyphens w:val="0"/>
        <w:autoSpaceDE w:val="0"/>
        <w:adjustRightInd w:val="0"/>
        <w:spacing w:line="360" w:lineRule="auto"/>
        <w:rPr>
          <w:rFonts w:asciiTheme="majorHAnsi" w:eastAsiaTheme="minorHAnsi" w:hAnsiTheme="majorHAnsi" w:cstheme="minorHAnsi"/>
          <w:lang w:val="en-US" w:eastAsia="en-US"/>
        </w:rPr>
      </w:pPr>
      <w:r>
        <w:rPr>
          <w:rFonts w:asciiTheme="majorHAnsi" w:eastAsiaTheme="minorHAnsi" w:hAnsiTheme="majorHAnsi" w:cstheme="minorHAnsi"/>
          <w:lang w:val="en-US" w:eastAsia="en-US"/>
        </w:rPr>
        <w:t xml:space="preserve"> </w:t>
      </w:r>
      <w:r w:rsidR="003313AB" w:rsidRPr="001064D5">
        <w:rPr>
          <w:rFonts w:asciiTheme="majorHAnsi" w:eastAsiaTheme="minorHAnsi" w:hAnsiTheme="majorHAnsi" w:cstheme="minorHAnsi"/>
          <w:lang w:val="en-US" w:eastAsia="en-US"/>
        </w:rPr>
        <w:t>Resources</w:t>
      </w:r>
      <w:r w:rsidRPr="001064D5">
        <w:rPr>
          <w:rFonts w:asciiTheme="majorHAnsi" w:eastAsiaTheme="minorHAnsi" w:hAnsiTheme="majorHAnsi" w:cstheme="minorHAnsi"/>
          <w:lang w:val="en-US" w:eastAsia="en-US"/>
        </w:rPr>
        <w:t xml:space="preserve"> as listed below.</w:t>
      </w:r>
    </w:p>
    <w:p w:rsidR="00B9393D" w:rsidRPr="00462757" w:rsidRDefault="00390030" w:rsidP="00B9393D">
      <w:pPr>
        <w:pStyle w:val="Heading3"/>
        <w:spacing w:line="360" w:lineRule="auto"/>
        <w:rPr>
          <w:color w:val="auto"/>
        </w:rPr>
      </w:pPr>
      <w:bookmarkStart w:id="14" w:name="_Toc323880467"/>
      <w:bookmarkStart w:id="15" w:name="_Toc324230404"/>
      <w:r>
        <w:rPr>
          <w:color w:val="auto"/>
        </w:rPr>
        <w:t>6</w:t>
      </w:r>
      <w:r w:rsidR="00B9393D" w:rsidRPr="00462757">
        <w:rPr>
          <w:color w:val="auto"/>
        </w:rPr>
        <w:t>.1 HARDWARE</w:t>
      </w:r>
      <w:bookmarkEnd w:id="14"/>
      <w:bookmarkEnd w:id="15"/>
    </w:p>
    <w:p w:rsidR="00B9393D" w:rsidRDefault="00B9393D" w:rsidP="00B9393D">
      <w:pPr>
        <w:pStyle w:val="ListParagraph"/>
        <w:widowControl/>
        <w:numPr>
          <w:ilvl w:val="0"/>
          <w:numId w:val="9"/>
        </w:numPr>
        <w:suppressAutoHyphens w:val="0"/>
        <w:autoSpaceDN/>
        <w:spacing w:after="200" w:line="360" w:lineRule="auto"/>
        <w:textAlignment w:val="auto"/>
        <w:rPr>
          <w:rFonts w:asciiTheme="majorHAnsi" w:hAnsiTheme="majorHAnsi" w:cstheme="minorHAnsi"/>
          <w:szCs w:val="24"/>
        </w:rPr>
      </w:pPr>
      <w:r>
        <w:rPr>
          <w:rFonts w:asciiTheme="majorHAnsi" w:hAnsiTheme="majorHAnsi" w:cstheme="minorHAnsi"/>
          <w:szCs w:val="24"/>
        </w:rPr>
        <w:t>Personal Computer 64 bit</w:t>
      </w:r>
    </w:p>
    <w:p w:rsidR="00B9393D" w:rsidRPr="001064D5" w:rsidRDefault="00B9393D" w:rsidP="00B9393D">
      <w:pPr>
        <w:pStyle w:val="ListParagraph"/>
        <w:widowControl/>
        <w:numPr>
          <w:ilvl w:val="0"/>
          <w:numId w:val="9"/>
        </w:numPr>
        <w:suppressAutoHyphens w:val="0"/>
        <w:autoSpaceDN/>
        <w:spacing w:after="200" w:line="360" w:lineRule="auto"/>
        <w:textAlignment w:val="auto"/>
        <w:rPr>
          <w:rFonts w:asciiTheme="majorHAnsi" w:hAnsiTheme="majorHAnsi" w:cstheme="minorHAnsi"/>
          <w:szCs w:val="24"/>
        </w:rPr>
      </w:pPr>
      <w:r>
        <w:rPr>
          <w:rFonts w:asciiTheme="majorHAnsi" w:hAnsiTheme="majorHAnsi" w:cstheme="minorHAnsi"/>
          <w:szCs w:val="24"/>
        </w:rPr>
        <w:t>Hard Disk 320GB</w:t>
      </w:r>
    </w:p>
    <w:p w:rsidR="00B9393D" w:rsidRPr="001064D5" w:rsidRDefault="00B9393D" w:rsidP="00B9393D">
      <w:pPr>
        <w:pStyle w:val="ListParagraph"/>
        <w:widowControl/>
        <w:numPr>
          <w:ilvl w:val="0"/>
          <w:numId w:val="9"/>
        </w:numPr>
        <w:suppressAutoHyphens w:val="0"/>
        <w:autoSpaceDN/>
        <w:spacing w:after="200" w:line="360" w:lineRule="auto"/>
        <w:textAlignment w:val="auto"/>
        <w:rPr>
          <w:rFonts w:asciiTheme="majorHAnsi" w:hAnsiTheme="majorHAnsi" w:cstheme="minorHAnsi"/>
          <w:szCs w:val="24"/>
        </w:rPr>
      </w:pPr>
      <w:r>
        <w:rPr>
          <w:rFonts w:asciiTheme="majorHAnsi" w:hAnsiTheme="majorHAnsi" w:cstheme="minorHAnsi"/>
          <w:szCs w:val="24"/>
        </w:rPr>
        <w:t>RAM 4GB</w:t>
      </w:r>
    </w:p>
    <w:p w:rsidR="00B9393D" w:rsidRPr="00300F7D" w:rsidRDefault="00B9393D" w:rsidP="00B9393D">
      <w:pPr>
        <w:pStyle w:val="ListParagraph"/>
        <w:widowControl/>
        <w:numPr>
          <w:ilvl w:val="0"/>
          <w:numId w:val="9"/>
        </w:numPr>
        <w:suppressAutoHyphens w:val="0"/>
        <w:autoSpaceDN/>
        <w:spacing w:after="200" w:line="360" w:lineRule="auto"/>
        <w:textAlignment w:val="auto"/>
        <w:rPr>
          <w:rFonts w:asciiTheme="majorHAnsi" w:hAnsiTheme="majorHAnsi" w:cstheme="minorHAnsi"/>
          <w:szCs w:val="24"/>
        </w:rPr>
      </w:pPr>
      <w:r>
        <w:rPr>
          <w:rFonts w:asciiTheme="majorHAnsi" w:hAnsiTheme="majorHAnsi" w:cstheme="minorHAnsi"/>
          <w:szCs w:val="24"/>
        </w:rPr>
        <w:t>GSM modem (Airtel).</w:t>
      </w:r>
    </w:p>
    <w:p w:rsidR="00B9393D" w:rsidRPr="00462757" w:rsidRDefault="00B9393D" w:rsidP="00390030">
      <w:pPr>
        <w:pStyle w:val="Heading3"/>
        <w:numPr>
          <w:ilvl w:val="1"/>
          <w:numId w:val="31"/>
        </w:numPr>
        <w:spacing w:line="360" w:lineRule="auto"/>
        <w:rPr>
          <w:rFonts w:cstheme="minorHAnsi"/>
          <w:color w:val="auto"/>
        </w:rPr>
      </w:pPr>
      <w:bookmarkStart w:id="16" w:name="_Toc323880468"/>
      <w:bookmarkStart w:id="17" w:name="_Toc324230405"/>
      <w:r w:rsidRPr="00462757">
        <w:rPr>
          <w:color w:val="auto"/>
        </w:rPr>
        <w:t>SOFTWARE</w:t>
      </w:r>
      <w:bookmarkEnd w:id="16"/>
      <w:bookmarkEnd w:id="17"/>
    </w:p>
    <w:p w:rsidR="00B9393D"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rPr>
          <w:rFonts w:asciiTheme="majorHAnsi" w:hAnsiTheme="majorHAnsi" w:cstheme="minorHAnsi"/>
          <w:szCs w:val="24"/>
        </w:rPr>
        <w:t>Ozeki SMS Gateway server.</w:t>
      </w:r>
    </w:p>
    <w:p w:rsidR="00B9393D" w:rsidRPr="009F0931"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rsidRPr="004C0357">
        <w:t>Operating System (Linux Ubuntu 12.04)</w:t>
      </w:r>
    </w:p>
    <w:p w:rsidR="00B9393D" w:rsidRPr="009F0931"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rsidRPr="004C0357">
        <w:t>LAMP Server</w:t>
      </w:r>
      <w:r>
        <w:t>.</w:t>
      </w:r>
    </w:p>
    <w:p w:rsidR="00B9393D" w:rsidRPr="0001235F"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rsidRPr="004C0357">
        <w:t>CodeIgniter, PHP framework</w:t>
      </w:r>
      <w:r>
        <w:t>.</w:t>
      </w:r>
    </w:p>
    <w:p w:rsidR="00B9393D" w:rsidRPr="001E55A3"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t>Gantt Project Management software.</w:t>
      </w:r>
    </w:p>
    <w:p w:rsidR="00B9393D" w:rsidRPr="007D2D85"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t>Sublime Text Editor</w:t>
      </w:r>
    </w:p>
    <w:p w:rsidR="00B9393D" w:rsidRPr="00716D7F" w:rsidRDefault="00B9393D" w:rsidP="00B9393D">
      <w:pPr>
        <w:pStyle w:val="ListParagraph"/>
        <w:widowControl/>
        <w:numPr>
          <w:ilvl w:val="0"/>
          <w:numId w:val="10"/>
        </w:numPr>
        <w:suppressAutoHyphens w:val="0"/>
        <w:autoSpaceDN/>
        <w:spacing w:after="200" w:line="360" w:lineRule="auto"/>
        <w:textAlignment w:val="auto"/>
        <w:rPr>
          <w:rFonts w:asciiTheme="majorHAnsi" w:hAnsiTheme="majorHAnsi" w:cstheme="minorHAnsi"/>
          <w:szCs w:val="24"/>
        </w:rPr>
      </w:pPr>
      <w:r>
        <w:t xml:space="preserve">E-Draw </w:t>
      </w:r>
    </w:p>
    <w:p w:rsidR="00B9393D" w:rsidRPr="005D622C" w:rsidRDefault="00390030" w:rsidP="00B9393D">
      <w:pPr>
        <w:tabs>
          <w:tab w:val="left" w:pos="3600"/>
        </w:tabs>
        <w:spacing w:line="360" w:lineRule="auto"/>
        <w:rPr>
          <w:b/>
        </w:rPr>
      </w:pPr>
      <w:r>
        <w:rPr>
          <w:b/>
        </w:rPr>
        <w:t>7.0 PROJECT</w:t>
      </w:r>
      <w:r w:rsidR="00B9393D" w:rsidRPr="005D622C">
        <w:rPr>
          <w:b/>
        </w:rPr>
        <w:t xml:space="preserve"> WORK PLAN</w:t>
      </w:r>
    </w:p>
    <w:p w:rsidR="00B9393D" w:rsidRPr="005D622C" w:rsidRDefault="00390030" w:rsidP="00B9393D">
      <w:pPr>
        <w:pStyle w:val="Heading2"/>
        <w:spacing w:line="360" w:lineRule="auto"/>
        <w:rPr>
          <w:color w:val="auto"/>
        </w:rPr>
      </w:pPr>
      <w:bookmarkStart w:id="18" w:name="_Toc320887544"/>
      <w:bookmarkStart w:id="19" w:name="_Toc324230411"/>
      <w:r>
        <w:rPr>
          <w:color w:val="auto"/>
        </w:rPr>
        <w:t>7</w:t>
      </w:r>
      <w:r w:rsidR="00B9393D" w:rsidRPr="005D622C">
        <w:rPr>
          <w:color w:val="auto"/>
        </w:rPr>
        <w:t>.1 Project timeline</w:t>
      </w:r>
      <w:bookmarkEnd w:id="18"/>
      <w:bookmarkEnd w:id="19"/>
    </w:p>
    <w:p w:rsidR="00B9393D" w:rsidRDefault="00B9393D" w:rsidP="00B9393D">
      <w:pPr>
        <w:spacing w:line="360" w:lineRule="auto"/>
        <w:jc w:val="both"/>
        <w:rPr>
          <w:rFonts w:asciiTheme="minorHAnsi" w:hAnsiTheme="minorHAnsi"/>
          <w:bCs/>
        </w:rPr>
      </w:pPr>
      <w:r>
        <w:rPr>
          <w:rFonts w:asciiTheme="minorHAnsi" w:hAnsiTheme="minorHAnsi"/>
          <w:bCs/>
        </w:rPr>
        <w:t>To implement the research project proposed, the following project timeline will be observed.</w:t>
      </w:r>
    </w:p>
    <w:p w:rsidR="00B9393D" w:rsidRDefault="00B9393D" w:rsidP="00B9393D">
      <w:pPr>
        <w:spacing w:line="360" w:lineRule="auto"/>
        <w:jc w:val="both"/>
        <w:rPr>
          <w:rFonts w:asciiTheme="minorHAnsi" w:hAnsiTheme="minorHAnsi"/>
          <w:bCs/>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4"/>
        <w:gridCol w:w="3635"/>
        <w:gridCol w:w="2525"/>
        <w:gridCol w:w="1618"/>
        <w:gridCol w:w="1856"/>
      </w:tblGrid>
      <w:tr w:rsidR="00B9393D" w:rsidTr="00643D91">
        <w:trPr>
          <w:trHeight w:val="328"/>
        </w:trPr>
        <w:tc>
          <w:tcPr>
            <w:tcW w:w="554"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p>
        </w:tc>
        <w:tc>
          <w:tcPr>
            <w:tcW w:w="363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b/>
              </w:rPr>
            </w:pPr>
            <w:r>
              <w:rPr>
                <w:rFonts w:asciiTheme="minorHAnsi" w:hAnsiTheme="minorHAnsi"/>
                <w:b/>
              </w:rPr>
              <w:t>Task</w:t>
            </w:r>
          </w:p>
        </w:tc>
        <w:tc>
          <w:tcPr>
            <w:tcW w:w="252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b/>
              </w:rPr>
            </w:pPr>
            <w:r>
              <w:rPr>
                <w:rFonts w:asciiTheme="minorHAnsi" w:hAnsiTheme="minorHAnsi"/>
                <w:b/>
              </w:rPr>
              <w:t>Scheduled Begin Date</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b/>
              </w:rPr>
            </w:pPr>
            <w:r>
              <w:rPr>
                <w:rFonts w:asciiTheme="minorHAnsi" w:hAnsiTheme="minorHAnsi"/>
                <w:b/>
              </w:rPr>
              <w:t>Scheduled End date</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b/>
              </w:rPr>
            </w:pPr>
            <w:r>
              <w:rPr>
                <w:rFonts w:asciiTheme="minorHAnsi" w:hAnsiTheme="minorHAnsi"/>
                <w:b/>
              </w:rPr>
              <w:t>Duration</w:t>
            </w:r>
          </w:p>
        </w:tc>
      </w:tr>
      <w:tr w:rsidR="00B9393D" w:rsidTr="00643D91">
        <w:trPr>
          <w:trHeight w:val="328"/>
        </w:trPr>
        <w:tc>
          <w:tcPr>
            <w:tcW w:w="554"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rPr>
              <w:t>1</w:t>
            </w:r>
          </w:p>
        </w:tc>
        <w:tc>
          <w:tcPr>
            <w:tcW w:w="363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rPr>
              <w:t>Proposal writing</w:t>
            </w:r>
          </w:p>
        </w:tc>
        <w:tc>
          <w:tcPr>
            <w:tcW w:w="252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17/2/2014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23/2/2014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rPr>
              <w:t>4 days</w:t>
            </w:r>
          </w:p>
        </w:tc>
      </w:tr>
      <w:tr w:rsidR="00B9393D" w:rsidTr="00643D91">
        <w:trPr>
          <w:trHeight w:val="323"/>
        </w:trPr>
        <w:tc>
          <w:tcPr>
            <w:tcW w:w="554"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rPr>
                <w:rFonts w:asciiTheme="minorHAnsi" w:hAnsiTheme="minorHAnsi" w:cs="Times New Roman"/>
              </w:rPr>
            </w:pPr>
            <w:r>
              <w:rPr>
                <w:rFonts w:asciiTheme="minorHAnsi" w:hAnsiTheme="minorHAnsi"/>
              </w:rPr>
              <w:t>2</w:t>
            </w:r>
          </w:p>
        </w:tc>
        <w:tc>
          <w:tcPr>
            <w:tcW w:w="363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rPr>
                <w:rFonts w:asciiTheme="minorHAnsi" w:hAnsiTheme="minorHAnsi" w:cs="Times New Roman"/>
              </w:rPr>
            </w:pPr>
            <w:r>
              <w:rPr>
                <w:rFonts w:asciiTheme="minorHAnsi" w:hAnsiTheme="minorHAnsi"/>
              </w:rPr>
              <w:t>Requirements elicitation and Data Analysis</w:t>
            </w:r>
          </w:p>
        </w:tc>
        <w:tc>
          <w:tcPr>
            <w:tcW w:w="252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24/2/2014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28/2/2014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rPr>
              <w:t>5 days</w:t>
            </w:r>
          </w:p>
        </w:tc>
      </w:tr>
      <w:tr w:rsidR="00B9393D" w:rsidTr="00643D91">
        <w:trPr>
          <w:trHeight w:val="350"/>
        </w:trPr>
        <w:tc>
          <w:tcPr>
            <w:tcW w:w="554" w:type="dxa"/>
            <w:tcBorders>
              <w:top w:val="single" w:sz="4" w:space="0" w:color="000000"/>
              <w:left w:val="single" w:sz="4" w:space="0" w:color="000000"/>
              <w:bottom w:val="single" w:sz="4" w:space="0" w:color="000000"/>
              <w:right w:val="single" w:sz="4" w:space="0" w:color="000000"/>
            </w:tcBorders>
          </w:tcPr>
          <w:p w:rsidR="00716D7F" w:rsidRDefault="00716D7F" w:rsidP="00643D91">
            <w:pPr>
              <w:spacing w:line="360" w:lineRule="auto"/>
              <w:jc w:val="both"/>
              <w:rPr>
                <w:rFonts w:asciiTheme="minorHAnsi" w:hAnsiTheme="minorHAnsi"/>
              </w:rPr>
            </w:pPr>
          </w:p>
          <w:p w:rsidR="00B9393D" w:rsidRDefault="00B9393D" w:rsidP="00643D91">
            <w:pPr>
              <w:spacing w:line="360" w:lineRule="auto"/>
              <w:jc w:val="both"/>
              <w:rPr>
                <w:rFonts w:asciiTheme="minorHAnsi" w:hAnsiTheme="minorHAnsi"/>
              </w:rPr>
            </w:pPr>
            <w:r>
              <w:rPr>
                <w:rFonts w:asciiTheme="minorHAnsi" w:hAnsiTheme="minorHAnsi"/>
              </w:rPr>
              <w:t>5</w:t>
            </w:r>
          </w:p>
        </w:tc>
        <w:tc>
          <w:tcPr>
            <w:tcW w:w="363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rPr>
              <w:t>System Design</w:t>
            </w:r>
          </w:p>
        </w:tc>
        <w:tc>
          <w:tcPr>
            <w:tcW w:w="252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1/3/2014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6/3/2014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rPr>
              <w:t>5 days</w:t>
            </w:r>
          </w:p>
        </w:tc>
      </w:tr>
      <w:tr w:rsidR="00B9393D" w:rsidTr="00643D91">
        <w:trPr>
          <w:trHeight w:val="328"/>
        </w:trPr>
        <w:tc>
          <w:tcPr>
            <w:tcW w:w="554"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rPr>
              <w:t>6</w:t>
            </w:r>
          </w:p>
        </w:tc>
        <w:tc>
          <w:tcPr>
            <w:tcW w:w="363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Implementation</w:t>
            </w:r>
          </w:p>
        </w:tc>
        <w:tc>
          <w:tcPr>
            <w:tcW w:w="2525" w:type="dxa"/>
            <w:tcBorders>
              <w:top w:val="single" w:sz="4" w:space="0" w:color="000000"/>
              <w:left w:val="single" w:sz="4" w:space="0" w:color="000000"/>
              <w:bottom w:val="single" w:sz="4" w:space="0" w:color="000000"/>
              <w:right w:val="single" w:sz="4" w:space="0" w:color="000000"/>
            </w:tcBorders>
            <w:hideMark/>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7/3/2014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31/3/2014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rPr>
              <w:t>24 days</w:t>
            </w:r>
          </w:p>
        </w:tc>
      </w:tr>
      <w:tr w:rsidR="00B9393D" w:rsidTr="00643D91">
        <w:trPr>
          <w:trHeight w:val="328"/>
        </w:trPr>
        <w:tc>
          <w:tcPr>
            <w:tcW w:w="554"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rPr>
              <w:t>7</w:t>
            </w:r>
          </w:p>
        </w:tc>
        <w:tc>
          <w:tcPr>
            <w:tcW w:w="363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 xml:space="preserve">Testing </w:t>
            </w:r>
          </w:p>
        </w:tc>
        <w:tc>
          <w:tcPr>
            <w:tcW w:w="252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cs="Times New Roman"/>
              </w:rPr>
              <w:t>1/4/2014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2/4/2014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1 days</w:t>
            </w:r>
          </w:p>
        </w:tc>
      </w:tr>
      <w:tr w:rsidR="00B9393D" w:rsidTr="00643D91">
        <w:trPr>
          <w:trHeight w:val="328"/>
        </w:trPr>
        <w:tc>
          <w:tcPr>
            <w:tcW w:w="554"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rPr>
              <w:lastRenderedPageBreak/>
              <w:t>8</w:t>
            </w:r>
          </w:p>
        </w:tc>
        <w:tc>
          <w:tcPr>
            <w:tcW w:w="363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Documentation</w:t>
            </w:r>
          </w:p>
        </w:tc>
        <w:tc>
          <w:tcPr>
            <w:tcW w:w="2525"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rPr>
            </w:pPr>
            <w:r>
              <w:rPr>
                <w:rFonts w:asciiTheme="minorHAnsi" w:hAnsiTheme="minorHAnsi"/>
              </w:rPr>
              <w:t>2/4/2014</w:t>
            </w:r>
          </w:p>
        </w:tc>
        <w:tc>
          <w:tcPr>
            <w:tcW w:w="1618"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6/4/2014</w:t>
            </w:r>
          </w:p>
        </w:tc>
        <w:tc>
          <w:tcPr>
            <w:tcW w:w="1856" w:type="dxa"/>
            <w:tcBorders>
              <w:top w:val="single" w:sz="4" w:space="0" w:color="000000"/>
              <w:left w:val="single" w:sz="4" w:space="0" w:color="000000"/>
              <w:bottom w:val="single" w:sz="4" w:space="0" w:color="000000"/>
              <w:right w:val="single" w:sz="4" w:space="0" w:color="000000"/>
            </w:tcBorders>
          </w:tcPr>
          <w:p w:rsidR="00B9393D" w:rsidRDefault="00B9393D" w:rsidP="00643D91">
            <w:pPr>
              <w:spacing w:line="360" w:lineRule="auto"/>
              <w:jc w:val="both"/>
              <w:rPr>
                <w:rFonts w:asciiTheme="minorHAnsi" w:hAnsiTheme="minorHAnsi" w:cs="Times New Roman"/>
              </w:rPr>
            </w:pPr>
            <w:r>
              <w:rPr>
                <w:rFonts w:asciiTheme="minorHAnsi" w:hAnsiTheme="minorHAnsi" w:cs="Times New Roman"/>
              </w:rPr>
              <w:t>5 days</w:t>
            </w:r>
          </w:p>
        </w:tc>
      </w:tr>
    </w:tbl>
    <w:p w:rsidR="00B9393D" w:rsidRDefault="00B9393D" w:rsidP="00B9393D">
      <w:pPr>
        <w:tabs>
          <w:tab w:val="left" w:pos="3600"/>
        </w:tabs>
        <w:spacing w:line="360" w:lineRule="auto"/>
      </w:pPr>
    </w:p>
    <w:p w:rsidR="00B9393D" w:rsidRDefault="00390030" w:rsidP="00B9393D">
      <w:pPr>
        <w:tabs>
          <w:tab w:val="left" w:pos="3600"/>
        </w:tabs>
        <w:spacing w:line="360" w:lineRule="auto"/>
        <w:rPr>
          <w:b/>
        </w:rPr>
      </w:pPr>
      <w:r>
        <w:rPr>
          <w:b/>
        </w:rPr>
        <w:t>7</w:t>
      </w:r>
      <w:r w:rsidR="00B9393D" w:rsidRPr="005D622C">
        <w:rPr>
          <w:b/>
        </w:rPr>
        <w:t>.2</w:t>
      </w:r>
      <w:r w:rsidR="00B9393D">
        <w:rPr>
          <w:b/>
        </w:rPr>
        <w:t xml:space="preserve"> GANT CHART</w:t>
      </w:r>
    </w:p>
    <w:p w:rsidR="00B9393D" w:rsidRDefault="00B9393D" w:rsidP="00B9393D">
      <w:pPr>
        <w:tabs>
          <w:tab w:val="left" w:pos="3600"/>
        </w:tabs>
        <w:spacing w:line="360" w:lineRule="auto"/>
        <w:rPr>
          <w:b/>
        </w:rPr>
      </w:pPr>
    </w:p>
    <w:p w:rsidR="004D04A9" w:rsidRDefault="00B9393D" w:rsidP="001615E1">
      <w:pPr>
        <w:tabs>
          <w:tab w:val="left" w:pos="3600"/>
        </w:tabs>
        <w:spacing w:line="360" w:lineRule="auto"/>
        <w:rPr>
          <w:b/>
        </w:rPr>
      </w:pPr>
      <w:r>
        <w:rPr>
          <w:b/>
          <w:noProof/>
          <w:lang w:val="en-US" w:eastAsia="en-US" w:bidi="ar-SA"/>
        </w:rPr>
        <w:drawing>
          <wp:inline distT="0" distB="0" distL="0" distR="0" wp14:anchorId="43A34042" wp14:editId="68E50023">
            <wp:extent cx="6905625" cy="3228975"/>
            <wp:effectExtent l="0" t="0" r="9525" b="9525"/>
            <wp:docPr id="6" name="Picture 6" descr="C:\Users\BANGA\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A\Desktop\Gant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03548" cy="3228004"/>
                    </a:xfrm>
                    <a:prstGeom prst="rect">
                      <a:avLst/>
                    </a:prstGeom>
                    <a:noFill/>
                    <a:ln>
                      <a:noFill/>
                    </a:ln>
                  </pic:spPr>
                </pic:pic>
              </a:graphicData>
            </a:graphic>
          </wp:inline>
        </w:drawing>
      </w:r>
    </w:p>
    <w:p w:rsidR="00E33A25" w:rsidRDefault="00E33A25" w:rsidP="001615E1">
      <w:pPr>
        <w:tabs>
          <w:tab w:val="left" w:pos="3600"/>
        </w:tabs>
        <w:spacing w:line="360" w:lineRule="auto"/>
        <w:rPr>
          <w:b/>
        </w:rPr>
      </w:pPr>
    </w:p>
    <w:p w:rsidR="003D36E7" w:rsidRPr="005D622C" w:rsidRDefault="00390030" w:rsidP="001615E1">
      <w:pPr>
        <w:tabs>
          <w:tab w:val="left" w:pos="3600"/>
        </w:tabs>
        <w:spacing w:line="360" w:lineRule="auto"/>
        <w:rPr>
          <w:b/>
        </w:rPr>
      </w:pPr>
      <w:r>
        <w:rPr>
          <w:b/>
        </w:rPr>
        <w:t>8</w:t>
      </w:r>
      <w:r w:rsidR="005D622C" w:rsidRPr="005D622C">
        <w:rPr>
          <w:b/>
        </w:rPr>
        <w:t>.0 REFERENCES AND BIBILIOGRAPHY</w:t>
      </w:r>
    </w:p>
    <w:p w:rsidR="004172C4" w:rsidRDefault="004172C4" w:rsidP="001615E1">
      <w:pPr>
        <w:pStyle w:val="Standard"/>
        <w:numPr>
          <w:ilvl w:val="0"/>
          <w:numId w:val="16"/>
        </w:numPr>
        <w:spacing w:line="360" w:lineRule="auto"/>
      </w:pPr>
      <w:r>
        <w:t>Ministry of livestock development. (2006). Annual Report.</w:t>
      </w:r>
    </w:p>
    <w:p w:rsidR="004172C4" w:rsidRDefault="004172C4" w:rsidP="001615E1">
      <w:pPr>
        <w:pStyle w:val="Standard"/>
        <w:numPr>
          <w:ilvl w:val="0"/>
          <w:numId w:val="16"/>
        </w:numPr>
        <w:spacing w:line="360" w:lineRule="auto"/>
      </w:pPr>
      <w:r>
        <w:t>Ministry of livestock development. (2006). Small holder Farmers Guide to Dairy Farming as a Business.</w:t>
      </w:r>
    </w:p>
    <w:p w:rsidR="004172C4" w:rsidRDefault="004172C4" w:rsidP="001615E1">
      <w:pPr>
        <w:pStyle w:val="Standard"/>
        <w:numPr>
          <w:ilvl w:val="0"/>
          <w:numId w:val="16"/>
        </w:numPr>
        <w:spacing w:line="360" w:lineRule="auto"/>
      </w:pPr>
      <w:r>
        <w:t>USAID. (2008). Kenya Dairy Sector competitiveness program: Milk shed Assessment and small business organization needs analysis. Land O Lakes/ Fibec limited Report</w:t>
      </w:r>
    </w:p>
    <w:p w:rsidR="0061701C" w:rsidRDefault="004172C4" w:rsidP="0061701C">
      <w:pPr>
        <w:pStyle w:val="Standard"/>
        <w:numPr>
          <w:ilvl w:val="0"/>
          <w:numId w:val="16"/>
        </w:numPr>
        <w:spacing w:line="360" w:lineRule="auto"/>
      </w:pPr>
      <w:r>
        <w:t>Thorpe W., Muriuki, H. G., Omore, A., Owango, M.O. and Staal, S. (2000). “Dairy Development in Kenya: The past, the present and the future”. Paper presented at the Annual Symposium of the Animal Production Society</w:t>
      </w:r>
      <w:r w:rsidR="0061701C">
        <w:t xml:space="preserve"> of Kenya, Nairobi.</w:t>
      </w:r>
    </w:p>
    <w:p w:rsidR="00D65708" w:rsidRDefault="00D65708" w:rsidP="001615E1">
      <w:pPr>
        <w:pStyle w:val="Standard"/>
        <w:numPr>
          <w:ilvl w:val="0"/>
          <w:numId w:val="16"/>
        </w:numPr>
        <w:spacing w:line="360" w:lineRule="auto"/>
      </w:pPr>
      <w:r>
        <w:t xml:space="preserve">Moran J.(2009), Business Management For Tropical Farmers. </w:t>
      </w:r>
      <w:r w:rsidR="005714A1">
        <w:t>Land Links</w:t>
      </w:r>
      <w:r>
        <w:t xml:space="preserve"> Press, Colloywood, Australia.</w:t>
      </w:r>
    </w:p>
    <w:p w:rsidR="00D65708" w:rsidRDefault="00D65708" w:rsidP="001615E1">
      <w:pPr>
        <w:pStyle w:val="Standard"/>
        <w:numPr>
          <w:ilvl w:val="0"/>
          <w:numId w:val="16"/>
        </w:numPr>
        <w:spacing w:line="360" w:lineRule="auto"/>
      </w:pPr>
      <w:r>
        <w:t>Muriuki, H, G. (2003). Milk and Dairy Products, Post-harvest Losses and Food Safety in Sub-Saharan Africa and the Near East, a Review of the Small Scale Dairy Sector – Kenya. Rome, Italy: Food and Agricultural Organization.</w:t>
      </w:r>
    </w:p>
    <w:p w:rsidR="00D65708" w:rsidRDefault="00D65708" w:rsidP="001615E1">
      <w:pPr>
        <w:pStyle w:val="Standard"/>
        <w:numPr>
          <w:ilvl w:val="0"/>
          <w:numId w:val="16"/>
        </w:numPr>
        <w:spacing w:line="360" w:lineRule="auto"/>
      </w:pPr>
      <w:r>
        <w:t>Brannstorm A.J.</w:t>
      </w:r>
      <w:r w:rsidR="005714A1">
        <w:t>, (</w:t>
      </w:r>
      <w:r>
        <w:t xml:space="preserve">2006). Using Farm Records Effectively For Business &amp; Financial </w:t>
      </w:r>
      <w:r>
        <w:lastRenderedPageBreak/>
        <w:t>Management. Faculty , UW Centre for Dairy profitability</w:t>
      </w:r>
      <w:r w:rsidR="0061701C">
        <w:t>.</w:t>
      </w:r>
    </w:p>
    <w:p w:rsidR="00D65708" w:rsidRDefault="00D65708" w:rsidP="001615E1">
      <w:pPr>
        <w:pStyle w:val="Standard"/>
        <w:numPr>
          <w:ilvl w:val="0"/>
          <w:numId w:val="16"/>
        </w:numPr>
        <w:spacing w:line="360" w:lineRule="auto"/>
      </w:pPr>
      <w:r>
        <w:t xml:space="preserve">Muhammad, S., Tegegne, F., Ekanem, E. (2004). Factors Contributing to Success of Small Farm Operations in Tennessee, Institute of Agricultural and Environmental Research Tennessee State University Nashville, Tennessee, </w:t>
      </w:r>
      <w:r w:rsidR="0061701C">
        <w:t>Journal of Extension.</w:t>
      </w:r>
    </w:p>
    <w:p w:rsidR="00243A37" w:rsidRDefault="00243A37" w:rsidP="001615E1">
      <w:pPr>
        <w:pStyle w:val="Standard"/>
        <w:numPr>
          <w:ilvl w:val="0"/>
          <w:numId w:val="16"/>
        </w:numPr>
        <w:spacing w:line="360" w:lineRule="auto"/>
      </w:pPr>
      <w:r>
        <w:t>Tranel, L, F. (2002). Managing Dairy Farm Finances. IOWA State University Cooperative Extension</w:t>
      </w:r>
    </w:p>
    <w:p w:rsidR="004062FA" w:rsidRDefault="004062FA" w:rsidP="001615E1">
      <w:pPr>
        <w:pStyle w:val="Standard"/>
        <w:numPr>
          <w:ilvl w:val="0"/>
          <w:numId w:val="16"/>
        </w:numPr>
        <w:spacing w:line="360" w:lineRule="auto"/>
      </w:pPr>
      <w:r>
        <w:t>Pakistan’s 1</w:t>
      </w:r>
      <w:r w:rsidRPr="00BE0790">
        <w:rPr>
          <w:vertAlign w:val="superscript"/>
        </w:rPr>
        <w:t>st</w:t>
      </w:r>
      <w:r>
        <w:t xml:space="preserve"> Online Dairy Farming Guide.</w:t>
      </w:r>
      <w:r w:rsidRPr="00FD60A7">
        <w:t xml:space="preserve"> [www] </w:t>
      </w:r>
      <w:hyperlink r:id="rId78" w:history="1">
        <w:r w:rsidRPr="00C50FE8">
          <w:rPr>
            <w:rStyle w:val="Hyperlink"/>
          </w:rPr>
          <w:t>http://www.pakdairyinfo.com/record.htm</w:t>
        </w:r>
      </w:hyperlink>
      <w:r>
        <w:t>. (Accessed on February 02, 2014).</w:t>
      </w:r>
    </w:p>
    <w:p w:rsidR="004D77CB" w:rsidRDefault="00703D15" w:rsidP="004D77CB">
      <w:pPr>
        <w:pStyle w:val="Standard"/>
        <w:numPr>
          <w:ilvl w:val="0"/>
          <w:numId w:val="16"/>
        </w:numPr>
        <w:spacing w:line="360" w:lineRule="auto"/>
      </w:pPr>
      <w:r>
        <w:t xml:space="preserve">AgSquared. [www] </w:t>
      </w:r>
      <w:hyperlink r:id="rId79" w:history="1">
        <w:r w:rsidRPr="00AC7ACC">
          <w:rPr>
            <w:rStyle w:val="Hyperlink"/>
          </w:rPr>
          <w:t>http://www.agsquared.com/</w:t>
        </w:r>
      </w:hyperlink>
      <w:r w:rsidR="004D77CB">
        <w:rPr>
          <w:rStyle w:val="Hyperlink"/>
        </w:rPr>
        <w:t xml:space="preserve"> </w:t>
      </w:r>
      <w:r w:rsidR="004D77CB">
        <w:t>(Accessed on February 14, 2014).</w:t>
      </w:r>
    </w:p>
    <w:p w:rsidR="00703D15" w:rsidRDefault="00703D15" w:rsidP="001615E1">
      <w:pPr>
        <w:pStyle w:val="Standard"/>
        <w:numPr>
          <w:ilvl w:val="0"/>
          <w:numId w:val="16"/>
        </w:numPr>
        <w:spacing w:line="360" w:lineRule="auto"/>
      </w:pPr>
      <w:r>
        <w:t>Pioneer Online Record Keeping System.</w:t>
      </w:r>
      <w:r w:rsidR="00826EB0">
        <w:t xml:space="preserve"> </w:t>
      </w:r>
      <w:r>
        <w:t>[www</w:t>
      </w:r>
      <w:r w:rsidR="005714A1">
        <w:t>]</w:t>
      </w:r>
      <w:r w:rsidR="005714A1" w:rsidRPr="00703D15">
        <w:t xml:space="preserve"> </w:t>
      </w:r>
      <w:hyperlink r:id="rId80" w:history="1">
        <w:r w:rsidR="00826EB0" w:rsidRPr="00AC7ACC">
          <w:rPr>
            <w:rStyle w:val="Hyperlink"/>
          </w:rPr>
          <w:t>https://www.pioneer.com/home/site/ca/programs-services/online-record-keeping/</w:t>
        </w:r>
      </w:hyperlink>
      <w:r w:rsidR="00826EB0">
        <w:t xml:space="preserve">. </w:t>
      </w:r>
      <w:r w:rsidR="00186652">
        <w:t>(Accessed on February 14, 2012).</w:t>
      </w:r>
    </w:p>
    <w:p w:rsidR="00826EB0" w:rsidRDefault="00826EB0" w:rsidP="001615E1">
      <w:pPr>
        <w:pStyle w:val="Standard"/>
        <w:numPr>
          <w:ilvl w:val="0"/>
          <w:numId w:val="16"/>
        </w:numPr>
        <w:spacing w:line="360" w:lineRule="auto"/>
      </w:pPr>
      <w:r>
        <w:t xml:space="preserve">Pocket Dairy Android Application. [www] </w:t>
      </w:r>
      <w:hyperlink r:id="rId81" w:history="1">
        <w:r w:rsidRPr="00AC7ACC">
          <w:rPr>
            <w:rStyle w:val="Hyperlink"/>
          </w:rPr>
          <w:t>http://www.drms.org/pocket.aspx</w:t>
        </w:r>
      </w:hyperlink>
      <w:r>
        <w:t xml:space="preserve"> (Accessed on February 14, 2014).</w:t>
      </w:r>
    </w:p>
    <w:p w:rsidR="00C725EA" w:rsidRDefault="007A32AB" w:rsidP="00C725EA">
      <w:pPr>
        <w:pStyle w:val="Standard"/>
        <w:numPr>
          <w:ilvl w:val="0"/>
          <w:numId w:val="16"/>
        </w:numPr>
        <w:spacing w:line="360" w:lineRule="auto"/>
      </w:pPr>
      <w:r>
        <w:t>i</w:t>
      </w:r>
      <w:r w:rsidR="00C725EA">
        <w:t xml:space="preserve">Cow. [www].  </w:t>
      </w:r>
      <w:hyperlink r:id="rId82" w:history="1">
        <w:r w:rsidR="005242D4" w:rsidRPr="003A5AF6">
          <w:rPr>
            <w:rStyle w:val="Hyperlink"/>
          </w:rPr>
          <w:t>http://www.icow.co.ke/</w:t>
        </w:r>
      </w:hyperlink>
      <w:r w:rsidR="005242D4">
        <w:t>. (Accessed on 12/4</w:t>
      </w:r>
      <w:r w:rsidR="00C725EA">
        <w:t>/2014)</w:t>
      </w:r>
    </w:p>
    <w:p w:rsidR="004172C4" w:rsidRDefault="004172C4" w:rsidP="001615E1">
      <w:pPr>
        <w:pStyle w:val="Standard"/>
        <w:spacing w:line="360" w:lineRule="auto"/>
      </w:pPr>
    </w:p>
    <w:p w:rsidR="004172C4" w:rsidRDefault="004172C4" w:rsidP="001615E1">
      <w:pPr>
        <w:pStyle w:val="Standard"/>
        <w:spacing w:line="360" w:lineRule="auto"/>
        <w:ind w:left="720"/>
      </w:pPr>
    </w:p>
    <w:p w:rsidR="004172C4" w:rsidRDefault="004172C4" w:rsidP="001615E1">
      <w:pPr>
        <w:pStyle w:val="ListParagraph"/>
        <w:tabs>
          <w:tab w:val="left" w:pos="3600"/>
        </w:tabs>
        <w:spacing w:line="360" w:lineRule="auto"/>
      </w:pPr>
    </w:p>
    <w:p w:rsidR="003D36E7" w:rsidRPr="003D36E7" w:rsidRDefault="003D36E7" w:rsidP="001615E1">
      <w:pPr>
        <w:tabs>
          <w:tab w:val="left" w:pos="3600"/>
        </w:tabs>
        <w:spacing w:line="360" w:lineRule="auto"/>
      </w:pPr>
    </w:p>
    <w:sectPr w:rsidR="003D36E7" w:rsidRPr="003D36E7" w:rsidSect="009337E7">
      <w:footerReference w:type="default" r:id="rId83"/>
      <w:pgSz w:w="12240" w:h="15840"/>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FE7" w:rsidRDefault="00C66FE7">
      <w:r>
        <w:separator/>
      </w:r>
    </w:p>
  </w:endnote>
  <w:endnote w:type="continuationSeparator" w:id="0">
    <w:p w:rsidR="00C66FE7" w:rsidRDefault="00C66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Droid Sans Fallback">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OpenSymbol">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6958741"/>
      <w:docPartObj>
        <w:docPartGallery w:val="Page Numbers (Bottom of Page)"/>
        <w:docPartUnique/>
      </w:docPartObj>
    </w:sdtPr>
    <w:sdtEndPr>
      <w:rPr>
        <w:noProof/>
      </w:rPr>
    </w:sdtEndPr>
    <w:sdtContent>
      <w:p w:rsidR="000275B9" w:rsidRDefault="000275B9">
        <w:pPr>
          <w:pStyle w:val="Footer"/>
          <w:jc w:val="center"/>
        </w:pPr>
        <w:r>
          <w:fldChar w:fldCharType="begin"/>
        </w:r>
        <w:r>
          <w:instrText xml:space="preserve"> PAGE   \* MERGEFORMAT </w:instrText>
        </w:r>
        <w:r>
          <w:fldChar w:fldCharType="separate"/>
        </w:r>
        <w:r w:rsidR="00182CCD">
          <w:rPr>
            <w:noProof/>
          </w:rPr>
          <w:t>33</w:t>
        </w:r>
        <w:r>
          <w:rPr>
            <w:noProof/>
          </w:rPr>
          <w:fldChar w:fldCharType="end"/>
        </w:r>
      </w:p>
    </w:sdtContent>
  </w:sdt>
  <w:p w:rsidR="000275B9" w:rsidRDefault="000275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FE7" w:rsidRDefault="00C66FE7">
      <w:r>
        <w:rPr>
          <w:color w:val="000000"/>
        </w:rPr>
        <w:separator/>
      </w:r>
    </w:p>
  </w:footnote>
  <w:footnote w:type="continuationSeparator" w:id="0">
    <w:p w:rsidR="00C66FE7" w:rsidRDefault="00C66F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singleLevel"/>
    <w:tmpl w:val="0000000C"/>
    <w:name w:val="WW8Num12"/>
    <w:lvl w:ilvl="0">
      <w:start w:val="1"/>
      <w:numFmt w:val="bullet"/>
      <w:lvlText w:val=""/>
      <w:lvlJc w:val="left"/>
      <w:pPr>
        <w:tabs>
          <w:tab w:val="num" w:pos="0"/>
        </w:tabs>
        <w:ind w:left="720" w:hanging="360"/>
      </w:pPr>
      <w:rPr>
        <w:rFonts w:ascii="Wingdings" w:hAnsi="Wingdings"/>
      </w:rPr>
    </w:lvl>
  </w:abstractNum>
  <w:abstractNum w:abstractNumId="1">
    <w:nsid w:val="0000000E"/>
    <w:multiLevelType w:val="singleLevel"/>
    <w:tmpl w:val="0000000E"/>
    <w:name w:val="WW8Num26"/>
    <w:lvl w:ilvl="0">
      <w:start w:val="1"/>
      <w:numFmt w:val="lowerRoman"/>
      <w:lvlText w:val="%1."/>
      <w:lvlJc w:val="left"/>
      <w:pPr>
        <w:tabs>
          <w:tab w:val="num" w:pos="0"/>
        </w:tabs>
        <w:ind w:left="1080" w:hanging="360"/>
      </w:pPr>
    </w:lvl>
  </w:abstractNum>
  <w:abstractNum w:abstractNumId="2">
    <w:nsid w:val="00000011"/>
    <w:multiLevelType w:val="singleLevel"/>
    <w:tmpl w:val="00000011"/>
    <w:name w:val="WW8Num30"/>
    <w:lvl w:ilvl="0">
      <w:start w:val="1"/>
      <w:numFmt w:val="lowerRoman"/>
      <w:lvlText w:val="%1."/>
      <w:lvlJc w:val="left"/>
      <w:pPr>
        <w:tabs>
          <w:tab w:val="num" w:pos="0"/>
        </w:tabs>
        <w:ind w:left="1485" w:hanging="360"/>
      </w:pPr>
    </w:lvl>
  </w:abstractNum>
  <w:abstractNum w:abstractNumId="3">
    <w:nsid w:val="0000001B"/>
    <w:multiLevelType w:val="singleLevel"/>
    <w:tmpl w:val="0000001B"/>
    <w:name w:val="WW8Num55"/>
    <w:lvl w:ilvl="0">
      <w:start w:val="1"/>
      <w:numFmt w:val="lowerRoman"/>
      <w:lvlText w:val="%1."/>
      <w:lvlJc w:val="left"/>
      <w:pPr>
        <w:tabs>
          <w:tab w:val="num" w:pos="0"/>
        </w:tabs>
        <w:ind w:left="1080" w:hanging="360"/>
      </w:pPr>
    </w:lvl>
  </w:abstractNum>
  <w:abstractNum w:abstractNumId="4">
    <w:nsid w:val="08851357"/>
    <w:multiLevelType w:val="hybridMultilevel"/>
    <w:tmpl w:val="6070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BD350B"/>
    <w:multiLevelType w:val="hybridMultilevel"/>
    <w:tmpl w:val="36B88F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A10E1"/>
    <w:multiLevelType w:val="hybridMultilevel"/>
    <w:tmpl w:val="707CD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304627"/>
    <w:multiLevelType w:val="multilevel"/>
    <w:tmpl w:val="F0D48C0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15877E1A"/>
    <w:multiLevelType w:val="hybridMultilevel"/>
    <w:tmpl w:val="E180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B719A3"/>
    <w:multiLevelType w:val="hybridMultilevel"/>
    <w:tmpl w:val="7D824C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4020E"/>
    <w:multiLevelType w:val="hybridMultilevel"/>
    <w:tmpl w:val="DE2A8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751C69"/>
    <w:multiLevelType w:val="multilevel"/>
    <w:tmpl w:val="56960D6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17BA706A"/>
    <w:multiLevelType w:val="multilevel"/>
    <w:tmpl w:val="CF02FB2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276C1C27"/>
    <w:multiLevelType w:val="hybridMultilevel"/>
    <w:tmpl w:val="8CD44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A7D72"/>
    <w:multiLevelType w:val="hybridMultilevel"/>
    <w:tmpl w:val="9190C44A"/>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2940389F"/>
    <w:multiLevelType w:val="multilevel"/>
    <w:tmpl w:val="F004588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294565B3"/>
    <w:multiLevelType w:val="hybridMultilevel"/>
    <w:tmpl w:val="D04A673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9461015"/>
    <w:multiLevelType w:val="multilevel"/>
    <w:tmpl w:val="5D5ACE2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296E0B4C"/>
    <w:multiLevelType w:val="hybridMultilevel"/>
    <w:tmpl w:val="296670C4"/>
    <w:lvl w:ilvl="0" w:tplc="DC1CC1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8C6121"/>
    <w:multiLevelType w:val="hybridMultilevel"/>
    <w:tmpl w:val="7936A7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82521B"/>
    <w:multiLevelType w:val="hybridMultilevel"/>
    <w:tmpl w:val="77CAE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F4080A"/>
    <w:multiLevelType w:val="hybridMultilevel"/>
    <w:tmpl w:val="56C8AD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A1D2843"/>
    <w:multiLevelType w:val="hybridMultilevel"/>
    <w:tmpl w:val="A6209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72317D"/>
    <w:multiLevelType w:val="hybridMultilevel"/>
    <w:tmpl w:val="6E7C1E60"/>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77752C5"/>
    <w:multiLevelType w:val="hybridMultilevel"/>
    <w:tmpl w:val="37287C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1F52F4"/>
    <w:multiLevelType w:val="hybridMultilevel"/>
    <w:tmpl w:val="6816B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7330BE"/>
    <w:multiLevelType w:val="hybridMultilevel"/>
    <w:tmpl w:val="62302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21289A"/>
    <w:multiLevelType w:val="hybridMultilevel"/>
    <w:tmpl w:val="B6902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394464"/>
    <w:multiLevelType w:val="multilevel"/>
    <w:tmpl w:val="EA12731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952613D"/>
    <w:multiLevelType w:val="hybridMultilevel"/>
    <w:tmpl w:val="3E40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BA769A8"/>
    <w:multiLevelType w:val="hybridMultilevel"/>
    <w:tmpl w:val="6046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FE763E"/>
    <w:multiLevelType w:val="hybridMultilevel"/>
    <w:tmpl w:val="FDC874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AB97815"/>
    <w:multiLevelType w:val="hybridMultilevel"/>
    <w:tmpl w:val="069E3B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C776EF8"/>
    <w:multiLevelType w:val="hybridMultilevel"/>
    <w:tmpl w:val="F96A11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25D47"/>
    <w:multiLevelType w:val="multilevel"/>
    <w:tmpl w:val="71121C7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6F490A35"/>
    <w:multiLevelType w:val="hybridMultilevel"/>
    <w:tmpl w:val="6FD6F3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7C21C4"/>
    <w:multiLevelType w:val="multilevel"/>
    <w:tmpl w:val="0A3E5950"/>
    <w:lvl w:ilvl="0">
      <w:start w:val="6"/>
      <w:numFmt w:val="decimal"/>
      <w:lvlText w:val="%1"/>
      <w:lvlJc w:val="left"/>
      <w:pPr>
        <w:ind w:left="360" w:hanging="360"/>
      </w:pPr>
      <w:rPr>
        <w:rFonts w:cs="Mangal" w:hint="default"/>
      </w:rPr>
    </w:lvl>
    <w:lvl w:ilvl="1">
      <w:start w:val="2"/>
      <w:numFmt w:val="decimal"/>
      <w:lvlText w:val="%1.%2"/>
      <w:lvlJc w:val="left"/>
      <w:pPr>
        <w:ind w:left="360" w:hanging="360"/>
      </w:pPr>
      <w:rPr>
        <w:rFonts w:cs="Mangal" w:hint="default"/>
      </w:rPr>
    </w:lvl>
    <w:lvl w:ilvl="2">
      <w:start w:val="1"/>
      <w:numFmt w:val="decimal"/>
      <w:lvlText w:val="%1.%2.%3"/>
      <w:lvlJc w:val="left"/>
      <w:pPr>
        <w:ind w:left="720" w:hanging="720"/>
      </w:pPr>
      <w:rPr>
        <w:rFonts w:cs="Mangal" w:hint="default"/>
      </w:rPr>
    </w:lvl>
    <w:lvl w:ilvl="3">
      <w:start w:val="1"/>
      <w:numFmt w:val="decimal"/>
      <w:lvlText w:val="%1.%2.%3.%4"/>
      <w:lvlJc w:val="left"/>
      <w:pPr>
        <w:ind w:left="1080" w:hanging="1080"/>
      </w:pPr>
      <w:rPr>
        <w:rFonts w:cs="Mangal" w:hint="default"/>
      </w:rPr>
    </w:lvl>
    <w:lvl w:ilvl="4">
      <w:start w:val="1"/>
      <w:numFmt w:val="decimal"/>
      <w:lvlText w:val="%1.%2.%3.%4.%5"/>
      <w:lvlJc w:val="left"/>
      <w:pPr>
        <w:ind w:left="1080" w:hanging="1080"/>
      </w:pPr>
      <w:rPr>
        <w:rFonts w:cs="Mangal" w:hint="default"/>
      </w:rPr>
    </w:lvl>
    <w:lvl w:ilvl="5">
      <w:start w:val="1"/>
      <w:numFmt w:val="decimal"/>
      <w:lvlText w:val="%1.%2.%3.%4.%5.%6"/>
      <w:lvlJc w:val="left"/>
      <w:pPr>
        <w:ind w:left="1440" w:hanging="1440"/>
      </w:pPr>
      <w:rPr>
        <w:rFonts w:cs="Mangal" w:hint="default"/>
      </w:rPr>
    </w:lvl>
    <w:lvl w:ilvl="6">
      <w:start w:val="1"/>
      <w:numFmt w:val="decimal"/>
      <w:lvlText w:val="%1.%2.%3.%4.%5.%6.%7"/>
      <w:lvlJc w:val="left"/>
      <w:pPr>
        <w:ind w:left="1440" w:hanging="1440"/>
      </w:pPr>
      <w:rPr>
        <w:rFonts w:cs="Mangal" w:hint="default"/>
      </w:rPr>
    </w:lvl>
    <w:lvl w:ilvl="7">
      <w:start w:val="1"/>
      <w:numFmt w:val="decimal"/>
      <w:lvlText w:val="%1.%2.%3.%4.%5.%6.%7.%8"/>
      <w:lvlJc w:val="left"/>
      <w:pPr>
        <w:ind w:left="1800" w:hanging="1800"/>
      </w:pPr>
      <w:rPr>
        <w:rFonts w:cs="Mangal" w:hint="default"/>
      </w:rPr>
    </w:lvl>
    <w:lvl w:ilvl="8">
      <w:start w:val="1"/>
      <w:numFmt w:val="decimal"/>
      <w:lvlText w:val="%1.%2.%3.%4.%5.%6.%7.%8.%9"/>
      <w:lvlJc w:val="left"/>
      <w:pPr>
        <w:ind w:left="1800" w:hanging="1800"/>
      </w:pPr>
      <w:rPr>
        <w:rFonts w:cs="Mangal" w:hint="default"/>
      </w:rPr>
    </w:lvl>
  </w:abstractNum>
  <w:abstractNum w:abstractNumId="37">
    <w:nsid w:val="724062A7"/>
    <w:multiLevelType w:val="hybridMultilevel"/>
    <w:tmpl w:val="6FD6F3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084716"/>
    <w:multiLevelType w:val="multilevel"/>
    <w:tmpl w:val="A2203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nsid w:val="7ABC45D3"/>
    <w:multiLevelType w:val="hybridMultilevel"/>
    <w:tmpl w:val="F6BAE35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D6E4914"/>
    <w:multiLevelType w:val="hybridMultilevel"/>
    <w:tmpl w:val="7D140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63600F"/>
    <w:multiLevelType w:val="multilevel"/>
    <w:tmpl w:val="EA12731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2"/>
  </w:num>
  <w:num w:numId="3">
    <w:abstractNumId w:val="11"/>
  </w:num>
  <w:num w:numId="4">
    <w:abstractNumId w:val="15"/>
  </w:num>
  <w:num w:numId="5">
    <w:abstractNumId w:val="7"/>
  </w:num>
  <w:num w:numId="6">
    <w:abstractNumId w:val="9"/>
  </w:num>
  <w:num w:numId="7">
    <w:abstractNumId w:val="33"/>
  </w:num>
  <w:num w:numId="8">
    <w:abstractNumId w:val="6"/>
  </w:num>
  <w:num w:numId="9">
    <w:abstractNumId w:val="16"/>
  </w:num>
  <w:num w:numId="10">
    <w:abstractNumId w:val="21"/>
  </w:num>
  <w:num w:numId="11">
    <w:abstractNumId w:val="41"/>
  </w:num>
  <w:num w:numId="12">
    <w:abstractNumId w:val="28"/>
  </w:num>
  <w:num w:numId="13">
    <w:abstractNumId w:val="10"/>
  </w:num>
  <w:num w:numId="14">
    <w:abstractNumId w:val="26"/>
  </w:num>
  <w:num w:numId="15">
    <w:abstractNumId w:val="4"/>
  </w:num>
  <w:num w:numId="16">
    <w:abstractNumId w:val="13"/>
  </w:num>
  <w:num w:numId="17">
    <w:abstractNumId w:val="34"/>
  </w:num>
  <w:num w:numId="18">
    <w:abstractNumId w:val="38"/>
  </w:num>
  <w:num w:numId="19">
    <w:abstractNumId w:val="22"/>
  </w:num>
  <w:num w:numId="20">
    <w:abstractNumId w:val="25"/>
  </w:num>
  <w:num w:numId="21">
    <w:abstractNumId w:val="29"/>
  </w:num>
  <w:num w:numId="22">
    <w:abstractNumId w:val="8"/>
  </w:num>
  <w:num w:numId="23">
    <w:abstractNumId w:val="31"/>
  </w:num>
  <w:num w:numId="24">
    <w:abstractNumId w:val="30"/>
  </w:num>
  <w:num w:numId="25">
    <w:abstractNumId w:val="23"/>
  </w:num>
  <w:num w:numId="26">
    <w:abstractNumId w:val="14"/>
  </w:num>
  <w:num w:numId="27">
    <w:abstractNumId w:val="40"/>
  </w:num>
  <w:num w:numId="28">
    <w:abstractNumId w:val="19"/>
  </w:num>
  <w:num w:numId="29">
    <w:abstractNumId w:val="24"/>
  </w:num>
  <w:num w:numId="30">
    <w:abstractNumId w:val="20"/>
  </w:num>
  <w:num w:numId="31">
    <w:abstractNumId w:val="36"/>
  </w:num>
  <w:num w:numId="32">
    <w:abstractNumId w:val="27"/>
  </w:num>
  <w:num w:numId="33">
    <w:abstractNumId w:val="32"/>
  </w:num>
  <w:num w:numId="34">
    <w:abstractNumId w:val="35"/>
  </w:num>
  <w:num w:numId="35">
    <w:abstractNumId w:val="2"/>
  </w:num>
  <w:num w:numId="36">
    <w:abstractNumId w:val="39"/>
  </w:num>
  <w:num w:numId="37">
    <w:abstractNumId w:val="5"/>
  </w:num>
  <w:num w:numId="38">
    <w:abstractNumId w:val="18"/>
  </w:num>
  <w:num w:numId="39">
    <w:abstractNumId w:val="37"/>
  </w:num>
  <w:num w:numId="40">
    <w:abstractNumId w:val="0"/>
  </w:num>
  <w:num w:numId="41">
    <w:abstractNumId w:val="1"/>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629"/>
    <w:rsid w:val="00005439"/>
    <w:rsid w:val="00006A65"/>
    <w:rsid w:val="00011262"/>
    <w:rsid w:val="0001235F"/>
    <w:rsid w:val="00022408"/>
    <w:rsid w:val="00022DBF"/>
    <w:rsid w:val="00026FF8"/>
    <w:rsid w:val="000275B9"/>
    <w:rsid w:val="0003134E"/>
    <w:rsid w:val="00031A50"/>
    <w:rsid w:val="000400D6"/>
    <w:rsid w:val="0004149D"/>
    <w:rsid w:val="00042391"/>
    <w:rsid w:val="00046DBE"/>
    <w:rsid w:val="000472D1"/>
    <w:rsid w:val="0005234F"/>
    <w:rsid w:val="00061EF0"/>
    <w:rsid w:val="00065467"/>
    <w:rsid w:val="00070C92"/>
    <w:rsid w:val="000717DA"/>
    <w:rsid w:val="00071E7E"/>
    <w:rsid w:val="000722B4"/>
    <w:rsid w:val="000739D6"/>
    <w:rsid w:val="00080CDC"/>
    <w:rsid w:val="0008347F"/>
    <w:rsid w:val="0008645D"/>
    <w:rsid w:val="00090AE6"/>
    <w:rsid w:val="00092ACE"/>
    <w:rsid w:val="0009598C"/>
    <w:rsid w:val="000A1C1F"/>
    <w:rsid w:val="000A7E63"/>
    <w:rsid w:val="000C1629"/>
    <w:rsid w:val="000C63C6"/>
    <w:rsid w:val="000D25B1"/>
    <w:rsid w:val="000D2908"/>
    <w:rsid w:val="000E1F07"/>
    <w:rsid w:val="000E3792"/>
    <w:rsid w:val="000E6F89"/>
    <w:rsid w:val="000F45BA"/>
    <w:rsid w:val="000F4C4B"/>
    <w:rsid w:val="00101287"/>
    <w:rsid w:val="00104C4A"/>
    <w:rsid w:val="00110E40"/>
    <w:rsid w:val="00114517"/>
    <w:rsid w:val="00115BF7"/>
    <w:rsid w:val="00133281"/>
    <w:rsid w:val="00134DD4"/>
    <w:rsid w:val="00140A1C"/>
    <w:rsid w:val="00153385"/>
    <w:rsid w:val="00154559"/>
    <w:rsid w:val="001615E1"/>
    <w:rsid w:val="001619D2"/>
    <w:rsid w:val="00161CC5"/>
    <w:rsid w:val="00162751"/>
    <w:rsid w:val="00164CA8"/>
    <w:rsid w:val="00165071"/>
    <w:rsid w:val="0018028B"/>
    <w:rsid w:val="00180936"/>
    <w:rsid w:val="00182CCD"/>
    <w:rsid w:val="001836F0"/>
    <w:rsid w:val="001864E0"/>
    <w:rsid w:val="00186652"/>
    <w:rsid w:val="001866C3"/>
    <w:rsid w:val="00191327"/>
    <w:rsid w:val="001918CD"/>
    <w:rsid w:val="0019760E"/>
    <w:rsid w:val="001A0AD4"/>
    <w:rsid w:val="001A25D4"/>
    <w:rsid w:val="001B2231"/>
    <w:rsid w:val="001B5317"/>
    <w:rsid w:val="001C1F2A"/>
    <w:rsid w:val="001C4ACF"/>
    <w:rsid w:val="001C5843"/>
    <w:rsid w:val="001C6EA9"/>
    <w:rsid w:val="001C7594"/>
    <w:rsid w:val="001D4B95"/>
    <w:rsid w:val="001E1D9E"/>
    <w:rsid w:val="001E2D61"/>
    <w:rsid w:val="001E4B3C"/>
    <w:rsid w:val="001E5127"/>
    <w:rsid w:val="001E55A3"/>
    <w:rsid w:val="001E6E42"/>
    <w:rsid w:val="001F2806"/>
    <w:rsid w:val="00204923"/>
    <w:rsid w:val="002124DE"/>
    <w:rsid w:val="00216CA8"/>
    <w:rsid w:val="00222B29"/>
    <w:rsid w:val="0022799C"/>
    <w:rsid w:val="0023061E"/>
    <w:rsid w:val="00230E7F"/>
    <w:rsid w:val="00231F12"/>
    <w:rsid w:val="0023434D"/>
    <w:rsid w:val="00237378"/>
    <w:rsid w:val="00243A37"/>
    <w:rsid w:val="00243C93"/>
    <w:rsid w:val="002462E2"/>
    <w:rsid w:val="0025230F"/>
    <w:rsid w:val="002556D4"/>
    <w:rsid w:val="002571FD"/>
    <w:rsid w:val="00257EE8"/>
    <w:rsid w:val="00260B61"/>
    <w:rsid w:val="00260C8F"/>
    <w:rsid w:val="0026252D"/>
    <w:rsid w:val="00264452"/>
    <w:rsid w:val="002664B6"/>
    <w:rsid w:val="0027084D"/>
    <w:rsid w:val="00273921"/>
    <w:rsid w:val="00273BEF"/>
    <w:rsid w:val="00274315"/>
    <w:rsid w:val="00285651"/>
    <w:rsid w:val="00285730"/>
    <w:rsid w:val="00290B19"/>
    <w:rsid w:val="00295671"/>
    <w:rsid w:val="00296145"/>
    <w:rsid w:val="002967C4"/>
    <w:rsid w:val="00296D4A"/>
    <w:rsid w:val="002A1768"/>
    <w:rsid w:val="002A2AE3"/>
    <w:rsid w:val="002C030A"/>
    <w:rsid w:val="002C4A18"/>
    <w:rsid w:val="002D3882"/>
    <w:rsid w:val="002D642B"/>
    <w:rsid w:val="002E391F"/>
    <w:rsid w:val="002E460D"/>
    <w:rsid w:val="002E50E9"/>
    <w:rsid w:val="002E7EC3"/>
    <w:rsid w:val="002F1275"/>
    <w:rsid w:val="00300F7D"/>
    <w:rsid w:val="00304EA7"/>
    <w:rsid w:val="00310E48"/>
    <w:rsid w:val="00325452"/>
    <w:rsid w:val="00326DC3"/>
    <w:rsid w:val="003270B9"/>
    <w:rsid w:val="003308E6"/>
    <w:rsid w:val="003313AB"/>
    <w:rsid w:val="00333125"/>
    <w:rsid w:val="00340394"/>
    <w:rsid w:val="003440B6"/>
    <w:rsid w:val="003532A3"/>
    <w:rsid w:val="00353585"/>
    <w:rsid w:val="00353D8F"/>
    <w:rsid w:val="003554BB"/>
    <w:rsid w:val="003567D0"/>
    <w:rsid w:val="0036658C"/>
    <w:rsid w:val="00366EF0"/>
    <w:rsid w:val="00367493"/>
    <w:rsid w:val="00370AAD"/>
    <w:rsid w:val="003737F1"/>
    <w:rsid w:val="00376D44"/>
    <w:rsid w:val="003815CC"/>
    <w:rsid w:val="00390030"/>
    <w:rsid w:val="0039071E"/>
    <w:rsid w:val="003968E5"/>
    <w:rsid w:val="00397320"/>
    <w:rsid w:val="003A0FF7"/>
    <w:rsid w:val="003A49B0"/>
    <w:rsid w:val="003A614A"/>
    <w:rsid w:val="003A6C5B"/>
    <w:rsid w:val="003B7E78"/>
    <w:rsid w:val="003C11B5"/>
    <w:rsid w:val="003C3E71"/>
    <w:rsid w:val="003C4FDC"/>
    <w:rsid w:val="003D03E5"/>
    <w:rsid w:val="003D2AF9"/>
    <w:rsid w:val="003D36E7"/>
    <w:rsid w:val="003D5CEE"/>
    <w:rsid w:val="003E24B6"/>
    <w:rsid w:val="003E321D"/>
    <w:rsid w:val="003E42EA"/>
    <w:rsid w:val="003E6621"/>
    <w:rsid w:val="003E7ADB"/>
    <w:rsid w:val="003E7F8C"/>
    <w:rsid w:val="003F22DC"/>
    <w:rsid w:val="003F51A6"/>
    <w:rsid w:val="00404116"/>
    <w:rsid w:val="004062FA"/>
    <w:rsid w:val="00412105"/>
    <w:rsid w:val="0041521C"/>
    <w:rsid w:val="004172C4"/>
    <w:rsid w:val="00417E7D"/>
    <w:rsid w:val="00420151"/>
    <w:rsid w:val="00420885"/>
    <w:rsid w:val="004210FB"/>
    <w:rsid w:val="0042325B"/>
    <w:rsid w:val="00423E9C"/>
    <w:rsid w:val="004334AA"/>
    <w:rsid w:val="0043649B"/>
    <w:rsid w:val="00440188"/>
    <w:rsid w:val="004404FF"/>
    <w:rsid w:val="0044348C"/>
    <w:rsid w:val="0045695A"/>
    <w:rsid w:val="00462757"/>
    <w:rsid w:val="00474046"/>
    <w:rsid w:val="0047439F"/>
    <w:rsid w:val="00474D55"/>
    <w:rsid w:val="0048238D"/>
    <w:rsid w:val="00486EF0"/>
    <w:rsid w:val="00492438"/>
    <w:rsid w:val="00497FC8"/>
    <w:rsid w:val="004A1DF0"/>
    <w:rsid w:val="004A26BA"/>
    <w:rsid w:val="004A309F"/>
    <w:rsid w:val="004A35AC"/>
    <w:rsid w:val="004A6A9B"/>
    <w:rsid w:val="004A7C9F"/>
    <w:rsid w:val="004B0947"/>
    <w:rsid w:val="004C0357"/>
    <w:rsid w:val="004C0C67"/>
    <w:rsid w:val="004C34EE"/>
    <w:rsid w:val="004C3DA6"/>
    <w:rsid w:val="004D04A9"/>
    <w:rsid w:val="004D09D9"/>
    <w:rsid w:val="004D218D"/>
    <w:rsid w:val="004D77CB"/>
    <w:rsid w:val="004D7EE9"/>
    <w:rsid w:val="004E4065"/>
    <w:rsid w:val="004E4912"/>
    <w:rsid w:val="004F1EB7"/>
    <w:rsid w:val="004F3893"/>
    <w:rsid w:val="004F5A82"/>
    <w:rsid w:val="004F7CB8"/>
    <w:rsid w:val="00500663"/>
    <w:rsid w:val="00501A51"/>
    <w:rsid w:val="00502554"/>
    <w:rsid w:val="00512BC6"/>
    <w:rsid w:val="005242D4"/>
    <w:rsid w:val="00526285"/>
    <w:rsid w:val="005340AE"/>
    <w:rsid w:val="00544982"/>
    <w:rsid w:val="005475D8"/>
    <w:rsid w:val="00550B01"/>
    <w:rsid w:val="005558DD"/>
    <w:rsid w:val="00561456"/>
    <w:rsid w:val="00562AA3"/>
    <w:rsid w:val="00565160"/>
    <w:rsid w:val="00566689"/>
    <w:rsid w:val="005714A1"/>
    <w:rsid w:val="005718D3"/>
    <w:rsid w:val="005733F6"/>
    <w:rsid w:val="00573D6D"/>
    <w:rsid w:val="00580DFA"/>
    <w:rsid w:val="00584EF9"/>
    <w:rsid w:val="0058795F"/>
    <w:rsid w:val="00591CF0"/>
    <w:rsid w:val="00594C09"/>
    <w:rsid w:val="00595880"/>
    <w:rsid w:val="0059751D"/>
    <w:rsid w:val="005A7A5B"/>
    <w:rsid w:val="005B1334"/>
    <w:rsid w:val="005C01A6"/>
    <w:rsid w:val="005C3898"/>
    <w:rsid w:val="005D1E35"/>
    <w:rsid w:val="005D622C"/>
    <w:rsid w:val="005D7016"/>
    <w:rsid w:val="005E1C99"/>
    <w:rsid w:val="005F073A"/>
    <w:rsid w:val="005F17F3"/>
    <w:rsid w:val="005F1DEC"/>
    <w:rsid w:val="005F2874"/>
    <w:rsid w:val="005F3AB9"/>
    <w:rsid w:val="005F5184"/>
    <w:rsid w:val="00600BCA"/>
    <w:rsid w:val="00607671"/>
    <w:rsid w:val="00612B69"/>
    <w:rsid w:val="0061451E"/>
    <w:rsid w:val="00616434"/>
    <w:rsid w:val="0061701C"/>
    <w:rsid w:val="00617FB7"/>
    <w:rsid w:val="00620020"/>
    <w:rsid w:val="006220B8"/>
    <w:rsid w:val="00626759"/>
    <w:rsid w:val="00630819"/>
    <w:rsid w:val="00634E98"/>
    <w:rsid w:val="00640877"/>
    <w:rsid w:val="006414AB"/>
    <w:rsid w:val="00643D91"/>
    <w:rsid w:val="006546E4"/>
    <w:rsid w:val="00655631"/>
    <w:rsid w:val="0066463F"/>
    <w:rsid w:val="0066660F"/>
    <w:rsid w:val="006709E5"/>
    <w:rsid w:val="00671C82"/>
    <w:rsid w:val="00677CCD"/>
    <w:rsid w:val="00686205"/>
    <w:rsid w:val="00687446"/>
    <w:rsid w:val="006946C2"/>
    <w:rsid w:val="006963D0"/>
    <w:rsid w:val="006A0F6B"/>
    <w:rsid w:val="006B391A"/>
    <w:rsid w:val="006C4270"/>
    <w:rsid w:val="006D03C6"/>
    <w:rsid w:val="006D0FA3"/>
    <w:rsid w:val="006D11D9"/>
    <w:rsid w:val="006D5765"/>
    <w:rsid w:val="006D6834"/>
    <w:rsid w:val="006E1FDE"/>
    <w:rsid w:val="006E2839"/>
    <w:rsid w:val="006E61C4"/>
    <w:rsid w:val="006E74C1"/>
    <w:rsid w:val="006E7C59"/>
    <w:rsid w:val="006F4E0C"/>
    <w:rsid w:val="00700DAC"/>
    <w:rsid w:val="00703D15"/>
    <w:rsid w:val="00706D59"/>
    <w:rsid w:val="0071670D"/>
    <w:rsid w:val="00716D7F"/>
    <w:rsid w:val="00731B47"/>
    <w:rsid w:val="0073753A"/>
    <w:rsid w:val="007409BC"/>
    <w:rsid w:val="0074203D"/>
    <w:rsid w:val="007429C7"/>
    <w:rsid w:val="007441A1"/>
    <w:rsid w:val="00747EED"/>
    <w:rsid w:val="007609A5"/>
    <w:rsid w:val="00763118"/>
    <w:rsid w:val="007631AB"/>
    <w:rsid w:val="00766FC5"/>
    <w:rsid w:val="00785591"/>
    <w:rsid w:val="00785DE3"/>
    <w:rsid w:val="007867BA"/>
    <w:rsid w:val="007A32AB"/>
    <w:rsid w:val="007A7F27"/>
    <w:rsid w:val="007B17B1"/>
    <w:rsid w:val="007B3B57"/>
    <w:rsid w:val="007B53B7"/>
    <w:rsid w:val="007C0940"/>
    <w:rsid w:val="007C3E5D"/>
    <w:rsid w:val="007C7BAC"/>
    <w:rsid w:val="007D1970"/>
    <w:rsid w:val="007D2D85"/>
    <w:rsid w:val="007D3F38"/>
    <w:rsid w:val="007D4D4D"/>
    <w:rsid w:val="007E0139"/>
    <w:rsid w:val="007E287F"/>
    <w:rsid w:val="007F5DFB"/>
    <w:rsid w:val="00804B47"/>
    <w:rsid w:val="00806D93"/>
    <w:rsid w:val="00812843"/>
    <w:rsid w:val="00813B97"/>
    <w:rsid w:val="00815F04"/>
    <w:rsid w:val="00816DE5"/>
    <w:rsid w:val="008201BA"/>
    <w:rsid w:val="00826EB0"/>
    <w:rsid w:val="00836D9A"/>
    <w:rsid w:val="0084180F"/>
    <w:rsid w:val="00842A0B"/>
    <w:rsid w:val="00845630"/>
    <w:rsid w:val="008478E4"/>
    <w:rsid w:val="00852FA1"/>
    <w:rsid w:val="00853275"/>
    <w:rsid w:val="00856D57"/>
    <w:rsid w:val="008600BF"/>
    <w:rsid w:val="00865379"/>
    <w:rsid w:val="0087532F"/>
    <w:rsid w:val="00876D98"/>
    <w:rsid w:val="0088164D"/>
    <w:rsid w:val="00881F5F"/>
    <w:rsid w:val="0088200D"/>
    <w:rsid w:val="008900D5"/>
    <w:rsid w:val="00890455"/>
    <w:rsid w:val="0089149A"/>
    <w:rsid w:val="0089150C"/>
    <w:rsid w:val="00891C65"/>
    <w:rsid w:val="00892E33"/>
    <w:rsid w:val="00896336"/>
    <w:rsid w:val="0089776A"/>
    <w:rsid w:val="008A0684"/>
    <w:rsid w:val="008B28B6"/>
    <w:rsid w:val="008B3C7D"/>
    <w:rsid w:val="008B63E4"/>
    <w:rsid w:val="008B6696"/>
    <w:rsid w:val="008C213C"/>
    <w:rsid w:val="008D1A3B"/>
    <w:rsid w:val="008E00B8"/>
    <w:rsid w:val="008E20F8"/>
    <w:rsid w:val="008E4D51"/>
    <w:rsid w:val="008E5341"/>
    <w:rsid w:val="008F1C26"/>
    <w:rsid w:val="00901E73"/>
    <w:rsid w:val="00904100"/>
    <w:rsid w:val="0090567E"/>
    <w:rsid w:val="00905CA1"/>
    <w:rsid w:val="0091143F"/>
    <w:rsid w:val="0091557D"/>
    <w:rsid w:val="009155B7"/>
    <w:rsid w:val="00916433"/>
    <w:rsid w:val="00922455"/>
    <w:rsid w:val="00922FA6"/>
    <w:rsid w:val="00923211"/>
    <w:rsid w:val="0092324D"/>
    <w:rsid w:val="00924CB8"/>
    <w:rsid w:val="00931DBE"/>
    <w:rsid w:val="009337E7"/>
    <w:rsid w:val="00936769"/>
    <w:rsid w:val="009400CF"/>
    <w:rsid w:val="00942B5A"/>
    <w:rsid w:val="00942FE5"/>
    <w:rsid w:val="00957AC8"/>
    <w:rsid w:val="009660ED"/>
    <w:rsid w:val="009670D1"/>
    <w:rsid w:val="00974542"/>
    <w:rsid w:val="009756E8"/>
    <w:rsid w:val="00977A9B"/>
    <w:rsid w:val="00981B9F"/>
    <w:rsid w:val="009845CE"/>
    <w:rsid w:val="009855ED"/>
    <w:rsid w:val="009861FF"/>
    <w:rsid w:val="009869FF"/>
    <w:rsid w:val="00994793"/>
    <w:rsid w:val="00996770"/>
    <w:rsid w:val="009A2188"/>
    <w:rsid w:val="009B0DDB"/>
    <w:rsid w:val="009B1839"/>
    <w:rsid w:val="009B584C"/>
    <w:rsid w:val="009B75C6"/>
    <w:rsid w:val="009B7C39"/>
    <w:rsid w:val="009C064D"/>
    <w:rsid w:val="009C0AF7"/>
    <w:rsid w:val="009C7322"/>
    <w:rsid w:val="009D0439"/>
    <w:rsid w:val="009D1D68"/>
    <w:rsid w:val="009E1390"/>
    <w:rsid w:val="009E298D"/>
    <w:rsid w:val="009F0931"/>
    <w:rsid w:val="00A00458"/>
    <w:rsid w:val="00A007C1"/>
    <w:rsid w:val="00A04DA0"/>
    <w:rsid w:val="00A051A5"/>
    <w:rsid w:val="00A07A22"/>
    <w:rsid w:val="00A14ADF"/>
    <w:rsid w:val="00A1663A"/>
    <w:rsid w:val="00A21608"/>
    <w:rsid w:val="00A24DCD"/>
    <w:rsid w:val="00A264FE"/>
    <w:rsid w:val="00A3079D"/>
    <w:rsid w:val="00A334A4"/>
    <w:rsid w:val="00A34080"/>
    <w:rsid w:val="00A365F4"/>
    <w:rsid w:val="00A43D55"/>
    <w:rsid w:val="00A516E6"/>
    <w:rsid w:val="00A524EA"/>
    <w:rsid w:val="00A64788"/>
    <w:rsid w:val="00A65193"/>
    <w:rsid w:val="00A710DD"/>
    <w:rsid w:val="00A71737"/>
    <w:rsid w:val="00A7643D"/>
    <w:rsid w:val="00A82F61"/>
    <w:rsid w:val="00A84C16"/>
    <w:rsid w:val="00A93832"/>
    <w:rsid w:val="00A955A4"/>
    <w:rsid w:val="00A95BF3"/>
    <w:rsid w:val="00AA219D"/>
    <w:rsid w:val="00AA3C61"/>
    <w:rsid w:val="00AA406E"/>
    <w:rsid w:val="00AA73B3"/>
    <w:rsid w:val="00AA7EF7"/>
    <w:rsid w:val="00AB3004"/>
    <w:rsid w:val="00AC2E10"/>
    <w:rsid w:val="00AC7A96"/>
    <w:rsid w:val="00AD4190"/>
    <w:rsid w:val="00AD422B"/>
    <w:rsid w:val="00AE2237"/>
    <w:rsid w:val="00AE4D1B"/>
    <w:rsid w:val="00AE7F0C"/>
    <w:rsid w:val="00AF138F"/>
    <w:rsid w:val="00AF23E2"/>
    <w:rsid w:val="00B03785"/>
    <w:rsid w:val="00B10B24"/>
    <w:rsid w:val="00B117F0"/>
    <w:rsid w:val="00B137A4"/>
    <w:rsid w:val="00B1565A"/>
    <w:rsid w:val="00B21C63"/>
    <w:rsid w:val="00B2418F"/>
    <w:rsid w:val="00B24C6E"/>
    <w:rsid w:val="00B40B16"/>
    <w:rsid w:val="00B4190C"/>
    <w:rsid w:val="00B426E3"/>
    <w:rsid w:val="00B43E73"/>
    <w:rsid w:val="00B44C4C"/>
    <w:rsid w:val="00B44E6A"/>
    <w:rsid w:val="00B45A27"/>
    <w:rsid w:val="00B461B3"/>
    <w:rsid w:val="00B50AC5"/>
    <w:rsid w:val="00B51AA1"/>
    <w:rsid w:val="00B51CF0"/>
    <w:rsid w:val="00B51D55"/>
    <w:rsid w:val="00B55561"/>
    <w:rsid w:val="00B63B53"/>
    <w:rsid w:val="00B64807"/>
    <w:rsid w:val="00B70116"/>
    <w:rsid w:val="00B71283"/>
    <w:rsid w:val="00B77A20"/>
    <w:rsid w:val="00B826A7"/>
    <w:rsid w:val="00B85B2A"/>
    <w:rsid w:val="00B9393D"/>
    <w:rsid w:val="00B947A3"/>
    <w:rsid w:val="00B976D2"/>
    <w:rsid w:val="00BA4CA1"/>
    <w:rsid w:val="00BB7354"/>
    <w:rsid w:val="00BC167F"/>
    <w:rsid w:val="00BD2E36"/>
    <w:rsid w:val="00BD339A"/>
    <w:rsid w:val="00BD6879"/>
    <w:rsid w:val="00BE28FD"/>
    <w:rsid w:val="00BE2ECA"/>
    <w:rsid w:val="00BE3293"/>
    <w:rsid w:val="00BE7D60"/>
    <w:rsid w:val="00BF0CDC"/>
    <w:rsid w:val="00BF1EBB"/>
    <w:rsid w:val="00BF26EA"/>
    <w:rsid w:val="00BF2C10"/>
    <w:rsid w:val="00C00F65"/>
    <w:rsid w:val="00C10438"/>
    <w:rsid w:val="00C126D9"/>
    <w:rsid w:val="00C14CD1"/>
    <w:rsid w:val="00C218C1"/>
    <w:rsid w:val="00C23C57"/>
    <w:rsid w:val="00C2646A"/>
    <w:rsid w:val="00C303CA"/>
    <w:rsid w:val="00C31CD9"/>
    <w:rsid w:val="00C31DB6"/>
    <w:rsid w:val="00C35BB9"/>
    <w:rsid w:val="00C36322"/>
    <w:rsid w:val="00C401E1"/>
    <w:rsid w:val="00C4691F"/>
    <w:rsid w:val="00C52FF5"/>
    <w:rsid w:val="00C5543E"/>
    <w:rsid w:val="00C66FE7"/>
    <w:rsid w:val="00C671F7"/>
    <w:rsid w:val="00C71CF8"/>
    <w:rsid w:val="00C725EA"/>
    <w:rsid w:val="00C73C43"/>
    <w:rsid w:val="00C83975"/>
    <w:rsid w:val="00C84959"/>
    <w:rsid w:val="00C84BA2"/>
    <w:rsid w:val="00CA3A19"/>
    <w:rsid w:val="00CB04E9"/>
    <w:rsid w:val="00CB3C7D"/>
    <w:rsid w:val="00CB4DBA"/>
    <w:rsid w:val="00CB6470"/>
    <w:rsid w:val="00CB700F"/>
    <w:rsid w:val="00CC47FB"/>
    <w:rsid w:val="00CC4E16"/>
    <w:rsid w:val="00CD1E01"/>
    <w:rsid w:val="00CD7EA3"/>
    <w:rsid w:val="00CE2360"/>
    <w:rsid w:val="00CE4E72"/>
    <w:rsid w:val="00CE5E29"/>
    <w:rsid w:val="00CE7025"/>
    <w:rsid w:val="00CE7BA2"/>
    <w:rsid w:val="00CF0486"/>
    <w:rsid w:val="00CF37D2"/>
    <w:rsid w:val="00D057E3"/>
    <w:rsid w:val="00D05801"/>
    <w:rsid w:val="00D11262"/>
    <w:rsid w:val="00D11F62"/>
    <w:rsid w:val="00D16473"/>
    <w:rsid w:val="00D21D6D"/>
    <w:rsid w:val="00D31079"/>
    <w:rsid w:val="00D34C80"/>
    <w:rsid w:val="00D411AD"/>
    <w:rsid w:val="00D41FCB"/>
    <w:rsid w:val="00D4564F"/>
    <w:rsid w:val="00D457B6"/>
    <w:rsid w:val="00D51080"/>
    <w:rsid w:val="00D5524B"/>
    <w:rsid w:val="00D61B16"/>
    <w:rsid w:val="00D65708"/>
    <w:rsid w:val="00D7021C"/>
    <w:rsid w:val="00D71244"/>
    <w:rsid w:val="00D81F0C"/>
    <w:rsid w:val="00D83A19"/>
    <w:rsid w:val="00D9072F"/>
    <w:rsid w:val="00D9253B"/>
    <w:rsid w:val="00D92F6B"/>
    <w:rsid w:val="00D93ADA"/>
    <w:rsid w:val="00D9407D"/>
    <w:rsid w:val="00D9463C"/>
    <w:rsid w:val="00DB04B2"/>
    <w:rsid w:val="00DB0BFD"/>
    <w:rsid w:val="00DB2A2B"/>
    <w:rsid w:val="00DB53BA"/>
    <w:rsid w:val="00DB5AB4"/>
    <w:rsid w:val="00DB732A"/>
    <w:rsid w:val="00DC2AC6"/>
    <w:rsid w:val="00DC503C"/>
    <w:rsid w:val="00DD2784"/>
    <w:rsid w:val="00DD6900"/>
    <w:rsid w:val="00DE14B2"/>
    <w:rsid w:val="00DE198E"/>
    <w:rsid w:val="00DE489E"/>
    <w:rsid w:val="00DE4DB8"/>
    <w:rsid w:val="00DE6C29"/>
    <w:rsid w:val="00DF54AE"/>
    <w:rsid w:val="00DF612A"/>
    <w:rsid w:val="00E00BB5"/>
    <w:rsid w:val="00E01DE7"/>
    <w:rsid w:val="00E041F5"/>
    <w:rsid w:val="00E04AC0"/>
    <w:rsid w:val="00E144A8"/>
    <w:rsid w:val="00E17704"/>
    <w:rsid w:val="00E31A47"/>
    <w:rsid w:val="00E33A25"/>
    <w:rsid w:val="00E34375"/>
    <w:rsid w:val="00E3586B"/>
    <w:rsid w:val="00E37B18"/>
    <w:rsid w:val="00E4006D"/>
    <w:rsid w:val="00E43443"/>
    <w:rsid w:val="00E47809"/>
    <w:rsid w:val="00E50EFE"/>
    <w:rsid w:val="00E51171"/>
    <w:rsid w:val="00E512B6"/>
    <w:rsid w:val="00E51929"/>
    <w:rsid w:val="00E5590C"/>
    <w:rsid w:val="00E56389"/>
    <w:rsid w:val="00E60AC9"/>
    <w:rsid w:val="00E61ED5"/>
    <w:rsid w:val="00E63EDE"/>
    <w:rsid w:val="00E64EC0"/>
    <w:rsid w:val="00E708B6"/>
    <w:rsid w:val="00E73DB5"/>
    <w:rsid w:val="00E77A26"/>
    <w:rsid w:val="00E8300F"/>
    <w:rsid w:val="00E85847"/>
    <w:rsid w:val="00E94001"/>
    <w:rsid w:val="00EA7B2F"/>
    <w:rsid w:val="00EB2B6F"/>
    <w:rsid w:val="00EB46DD"/>
    <w:rsid w:val="00EB6D81"/>
    <w:rsid w:val="00EB7B90"/>
    <w:rsid w:val="00EC03FD"/>
    <w:rsid w:val="00EC43CE"/>
    <w:rsid w:val="00ED27B7"/>
    <w:rsid w:val="00ED490D"/>
    <w:rsid w:val="00ED7257"/>
    <w:rsid w:val="00EE0283"/>
    <w:rsid w:val="00EE3BB7"/>
    <w:rsid w:val="00EE672B"/>
    <w:rsid w:val="00EF4FE6"/>
    <w:rsid w:val="00F00A47"/>
    <w:rsid w:val="00F07A5C"/>
    <w:rsid w:val="00F10139"/>
    <w:rsid w:val="00F14248"/>
    <w:rsid w:val="00F23E60"/>
    <w:rsid w:val="00F270A0"/>
    <w:rsid w:val="00F33109"/>
    <w:rsid w:val="00F36ADE"/>
    <w:rsid w:val="00F40391"/>
    <w:rsid w:val="00F403E9"/>
    <w:rsid w:val="00F40C29"/>
    <w:rsid w:val="00F444B1"/>
    <w:rsid w:val="00F45602"/>
    <w:rsid w:val="00F50A66"/>
    <w:rsid w:val="00F528AE"/>
    <w:rsid w:val="00F62B23"/>
    <w:rsid w:val="00F65090"/>
    <w:rsid w:val="00F66548"/>
    <w:rsid w:val="00F66B0E"/>
    <w:rsid w:val="00F67287"/>
    <w:rsid w:val="00F7176F"/>
    <w:rsid w:val="00F737F8"/>
    <w:rsid w:val="00F75D89"/>
    <w:rsid w:val="00F8248A"/>
    <w:rsid w:val="00F824B1"/>
    <w:rsid w:val="00F90114"/>
    <w:rsid w:val="00F90E1F"/>
    <w:rsid w:val="00F9669B"/>
    <w:rsid w:val="00F975CF"/>
    <w:rsid w:val="00FA59DC"/>
    <w:rsid w:val="00FA5A0B"/>
    <w:rsid w:val="00FA69C5"/>
    <w:rsid w:val="00FA7FF4"/>
    <w:rsid w:val="00FB5B0F"/>
    <w:rsid w:val="00FC676B"/>
    <w:rsid w:val="00FD30F5"/>
    <w:rsid w:val="00FD486F"/>
    <w:rsid w:val="00FD5CD1"/>
    <w:rsid w:val="00FE1370"/>
    <w:rsid w:val="00FE4E16"/>
    <w:rsid w:val="00FE75C8"/>
    <w:rsid w:val="00FF46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59D4F7-AFB4-4890-966C-B73FDD28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roid Sans Fallback" w:hAnsi="Times New Roman" w:cs="Lohit Hindi"/>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0AD4"/>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462757"/>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semiHidden/>
    <w:unhideWhenUsed/>
    <w:qFormat/>
    <w:rsid w:val="00462757"/>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paragraph" w:styleId="ListParagraph">
    <w:name w:val="List Paragraph"/>
    <w:basedOn w:val="Normal"/>
    <w:uiPriority w:val="34"/>
    <w:qFormat/>
    <w:rsid w:val="004172C4"/>
    <w:pPr>
      <w:ind w:left="720"/>
      <w:contextualSpacing/>
    </w:pPr>
    <w:rPr>
      <w:rFonts w:cs="Mangal"/>
      <w:szCs w:val="21"/>
    </w:rPr>
  </w:style>
  <w:style w:type="character" w:styleId="Hyperlink">
    <w:name w:val="Hyperlink"/>
    <w:basedOn w:val="DefaultParagraphFont"/>
    <w:uiPriority w:val="99"/>
    <w:unhideWhenUsed/>
    <w:rsid w:val="004062FA"/>
    <w:rPr>
      <w:color w:val="0000FF" w:themeColor="hyperlink"/>
      <w:u w:val="single"/>
    </w:rPr>
  </w:style>
  <w:style w:type="paragraph" w:styleId="BalloonText">
    <w:name w:val="Balloon Text"/>
    <w:basedOn w:val="Normal"/>
    <w:link w:val="BalloonTextChar"/>
    <w:uiPriority w:val="99"/>
    <w:semiHidden/>
    <w:unhideWhenUsed/>
    <w:rsid w:val="0027084D"/>
    <w:rPr>
      <w:rFonts w:ascii="Tahoma" w:hAnsi="Tahoma" w:cs="Mangal"/>
      <w:sz w:val="16"/>
      <w:szCs w:val="14"/>
    </w:rPr>
  </w:style>
  <w:style w:type="character" w:customStyle="1" w:styleId="BalloonTextChar">
    <w:name w:val="Balloon Text Char"/>
    <w:basedOn w:val="DefaultParagraphFont"/>
    <w:link w:val="BalloonText"/>
    <w:uiPriority w:val="99"/>
    <w:semiHidden/>
    <w:rsid w:val="0027084D"/>
    <w:rPr>
      <w:rFonts w:ascii="Tahoma" w:hAnsi="Tahoma" w:cs="Mangal"/>
      <w:sz w:val="16"/>
      <w:szCs w:val="14"/>
    </w:rPr>
  </w:style>
  <w:style w:type="paragraph" w:styleId="TOC1">
    <w:name w:val="toc 1"/>
    <w:basedOn w:val="Normal"/>
    <w:next w:val="Normal"/>
    <w:autoRedefine/>
    <w:uiPriority w:val="39"/>
    <w:semiHidden/>
    <w:unhideWhenUsed/>
    <w:qFormat/>
    <w:rsid w:val="001A0AD4"/>
    <w:pPr>
      <w:widowControl/>
      <w:suppressAutoHyphens w:val="0"/>
      <w:autoSpaceDN/>
      <w:spacing w:after="100" w:line="276" w:lineRule="auto"/>
      <w:textAlignment w:val="auto"/>
    </w:pPr>
    <w:rPr>
      <w:rFonts w:asciiTheme="minorHAnsi" w:eastAsiaTheme="minorEastAsia" w:hAnsiTheme="minorHAnsi" w:cstheme="minorBidi"/>
      <w:kern w:val="0"/>
      <w:sz w:val="25"/>
      <w:szCs w:val="22"/>
      <w:lang w:val="en-US" w:eastAsia="en-US" w:bidi="ar-SA"/>
    </w:rPr>
  </w:style>
  <w:style w:type="paragraph" w:styleId="TOC2">
    <w:name w:val="toc 2"/>
    <w:basedOn w:val="Normal"/>
    <w:next w:val="Normal"/>
    <w:autoRedefine/>
    <w:uiPriority w:val="39"/>
    <w:unhideWhenUsed/>
    <w:qFormat/>
    <w:rsid w:val="001A0AD4"/>
    <w:pPr>
      <w:widowControl/>
      <w:suppressAutoHyphens w:val="0"/>
      <w:autoSpaceDN/>
      <w:spacing w:after="100" w:line="276" w:lineRule="auto"/>
      <w:ind w:left="220"/>
      <w:textAlignment w:val="auto"/>
    </w:pPr>
    <w:rPr>
      <w:rFonts w:asciiTheme="minorHAnsi" w:eastAsiaTheme="minorEastAsia" w:hAnsiTheme="minorHAnsi" w:cstheme="minorBidi"/>
      <w:kern w:val="0"/>
      <w:sz w:val="25"/>
      <w:szCs w:val="22"/>
      <w:lang w:val="en-US" w:eastAsia="en-US" w:bidi="ar-SA"/>
    </w:rPr>
  </w:style>
  <w:style w:type="paragraph" w:styleId="TOC3">
    <w:name w:val="toc 3"/>
    <w:basedOn w:val="Normal"/>
    <w:next w:val="Normal"/>
    <w:autoRedefine/>
    <w:uiPriority w:val="39"/>
    <w:unhideWhenUsed/>
    <w:qFormat/>
    <w:rsid w:val="001A0AD4"/>
    <w:pPr>
      <w:widowControl/>
      <w:suppressAutoHyphens w:val="0"/>
      <w:autoSpaceDN/>
      <w:spacing w:after="100" w:line="276" w:lineRule="auto"/>
      <w:ind w:left="440"/>
      <w:textAlignment w:val="auto"/>
    </w:pPr>
    <w:rPr>
      <w:rFonts w:asciiTheme="minorHAnsi" w:eastAsiaTheme="minorEastAsia" w:hAnsiTheme="minorHAnsi" w:cstheme="minorBidi"/>
      <w:kern w:val="0"/>
      <w:sz w:val="25"/>
      <w:szCs w:val="22"/>
      <w:lang w:val="en-US" w:eastAsia="en-US" w:bidi="ar-SA"/>
    </w:rPr>
  </w:style>
  <w:style w:type="character" w:customStyle="1" w:styleId="Heading1Char">
    <w:name w:val="Heading 1 Char"/>
    <w:basedOn w:val="DefaultParagraphFont"/>
    <w:link w:val="Heading1"/>
    <w:uiPriority w:val="9"/>
    <w:rsid w:val="001A0AD4"/>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1A0AD4"/>
    <w:pPr>
      <w:widowControl/>
      <w:suppressAutoHyphens w:val="0"/>
      <w:autoSpaceDN/>
      <w:spacing w:line="276" w:lineRule="auto"/>
      <w:textAlignment w:val="auto"/>
      <w:outlineLvl w:val="9"/>
    </w:pPr>
    <w:rPr>
      <w:rFonts w:cstheme="majorBidi"/>
      <w:kern w:val="0"/>
      <w:sz w:val="44"/>
      <w:szCs w:val="28"/>
      <w:lang w:val="en-US" w:eastAsia="en-US" w:bidi="ar-SA"/>
    </w:rPr>
  </w:style>
  <w:style w:type="character" w:customStyle="1" w:styleId="Heading2Char">
    <w:name w:val="Heading 2 Char"/>
    <w:basedOn w:val="DefaultParagraphFont"/>
    <w:link w:val="Heading2"/>
    <w:uiPriority w:val="9"/>
    <w:rsid w:val="00462757"/>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semiHidden/>
    <w:rsid w:val="00462757"/>
    <w:rPr>
      <w:rFonts w:asciiTheme="majorHAnsi" w:eastAsiaTheme="majorEastAsia" w:hAnsiTheme="majorHAnsi" w:cs="Mangal"/>
      <w:b/>
      <w:bCs/>
      <w:color w:val="4F81BD" w:themeColor="accent1"/>
      <w:szCs w:val="21"/>
    </w:rPr>
  </w:style>
  <w:style w:type="paragraph" w:styleId="Header">
    <w:name w:val="header"/>
    <w:basedOn w:val="Normal"/>
    <w:link w:val="HeaderChar"/>
    <w:uiPriority w:val="99"/>
    <w:unhideWhenUsed/>
    <w:rsid w:val="005D622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5D622C"/>
    <w:rPr>
      <w:rFonts w:cs="Mangal"/>
      <w:szCs w:val="21"/>
    </w:rPr>
  </w:style>
  <w:style w:type="paragraph" w:styleId="Footer">
    <w:name w:val="footer"/>
    <w:basedOn w:val="Normal"/>
    <w:link w:val="FooterChar"/>
    <w:uiPriority w:val="99"/>
    <w:unhideWhenUsed/>
    <w:rsid w:val="005D622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5D622C"/>
    <w:rPr>
      <w:rFonts w:cs="Mangal"/>
      <w:szCs w:val="21"/>
    </w:rPr>
  </w:style>
  <w:style w:type="character" w:styleId="FollowedHyperlink">
    <w:name w:val="FollowedHyperlink"/>
    <w:basedOn w:val="DefaultParagraphFont"/>
    <w:uiPriority w:val="99"/>
    <w:semiHidden/>
    <w:unhideWhenUsed/>
    <w:rsid w:val="00186652"/>
    <w:rPr>
      <w:color w:val="800080" w:themeColor="followedHyperlink"/>
      <w:u w:val="single"/>
    </w:rPr>
  </w:style>
  <w:style w:type="paragraph" w:styleId="NoSpacing">
    <w:name w:val="No Spacing"/>
    <w:link w:val="NoSpacingChar"/>
    <w:uiPriority w:val="1"/>
    <w:qFormat/>
    <w:rsid w:val="000400D6"/>
    <w:rPr>
      <w:rFonts w:cs="Mangal"/>
      <w:szCs w:val="21"/>
    </w:rPr>
  </w:style>
  <w:style w:type="paragraph" w:styleId="NormalWeb">
    <w:name w:val="Normal (Web)"/>
    <w:basedOn w:val="Normal"/>
    <w:uiPriority w:val="99"/>
    <w:semiHidden/>
    <w:unhideWhenUsed/>
    <w:rsid w:val="005733F6"/>
    <w:pPr>
      <w:widowControl/>
      <w:suppressAutoHyphens w:val="0"/>
      <w:autoSpaceDN/>
      <w:spacing w:before="100" w:beforeAutospacing="1" w:after="100" w:afterAutospacing="1"/>
      <w:textAlignment w:val="auto"/>
    </w:pPr>
    <w:rPr>
      <w:rFonts w:eastAsia="Times New Roman" w:cs="Times New Roman"/>
      <w:kern w:val="0"/>
      <w:lang w:val="en-US" w:eastAsia="en-US" w:bidi="ar-SA"/>
    </w:rPr>
  </w:style>
  <w:style w:type="character" w:customStyle="1" w:styleId="apple-converted-space">
    <w:name w:val="apple-converted-space"/>
    <w:basedOn w:val="DefaultParagraphFont"/>
    <w:rsid w:val="005733F6"/>
  </w:style>
  <w:style w:type="character" w:customStyle="1" w:styleId="NoSpacingChar">
    <w:name w:val="No Spacing Char"/>
    <w:basedOn w:val="DefaultParagraphFont"/>
    <w:link w:val="NoSpacing"/>
    <w:uiPriority w:val="1"/>
    <w:rsid w:val="00F90114"/>
    <w:rPr>
      <w:rFonts w:cs="Mangal"/>
      <w:szCs w:val="21"/>
    </w:rPr>
  </w:style>
  <w:style w:type="table" w:styleId="TableGrid">
    <w:name w:val="Table Grid"/>
    <w:basedOn w:val="TableNormal"/>
    <w:uiPriority w:val="59"/>
    <w:rsid w:val="00C46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69976">
      <w:bodyDiv w:val="1"/>
      <w:marLeft w:val="0"/>
      <w:marRight w:val="0"/>
      <w:marTop w:val="0"/>
      <w:marBottom w:val="0"/>
      <w:divBdr>
        <w:top w:val="none" w:sz="0" w:space="0" w:color="auto"/>
        <w:left w:val="none" w:sz="0" w:space="0" w:color="auto"/>
        <w:bottom w:val="none" w:sz="0" w:space="0" w:color="auto"/>
        <w:right w:val="none" w:sz="0" w:space="0" w:color="auto"/>
      </w:divBdr>
    </w:div>
    <w:div w:id="416024550">
      <w:bodyDiv w:val="1"/>
      <w:marLeft w:val="0"/>
      <w:marRight w:val="0"/>
      <w:marTop w:val="0"/>
      <w:marBottom w:val="0"/>
      <w:divBdr>
        <w:top w:val="none" w:sz="0" w:space="0" w:color="auto"/>
        <w:left w:val="none" w:sz="0" w:space="0" w:color="auto"/>
        <w:bottom w:val="none" w:sz="0" w:space="0" w:color="auto"/>
        <w:right w:val="none" w:sz="0" w:space="0" w:color="auto"/>
      </w:divBdr>
    </w:div>
    <w:div w:id="1133864635">
      <w:bodyDiv w:val="1"/>
      <w:marLeft w:val="0"/>
      <w:marRight w:val="0"/>
      <w:marTop w:val="0"/>
      <w:marBottom w:val="0"/>
      <w:divBdr>
        <w:top w:val="none" w:sz="0" w:space="0" w:color="auto"/>
        <w:left w:val="none" w:sz="0" w:space="0" w:color="auto"/>
        <w:bottom w:val="none" w:sz="0" w:space="0" w:color="auto"/>
        <w:right w:val="none" w:sz="0" w:space="0" w:color="auto"/>
      </w:divBdr>
    </w:div>
    <w:div w:id="1274243858">
      <w:bodyDiv w:val="1"/>
      <w:marLeft w:val="0"/>
      <w:marRight w:val="0"/>
      <w:marTop w:val="0"/>
      <w:marBottom w:val="0"/>
      <w:divBdr>
        <w:top w:val="none" w:sz="0" w:space="0" w:color="auto"/>
        <w:left w:val="none" w:sz="0" w:space="0" w:color="auto"/>
        <w:bottom w:val="none" w:sz="0" w:space="0" w:color="auto"/>
        <w:right w:val="none" w:sz="0" w:space="0" w:color="auto"/>
      </w:divBdr>
    </w:div>
    <w:div w:id="2104111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ations\-Real%20Estate%20Mapper%20Proposal.docx" TargetMode="External"/><Relationship Id="rId18" Type="http://schemas.openxmlformats.org/officeDocument/2006/relationships/hyperlink" Target="file:///D:\Documentations\-Real%20Estate%20Mapper%20Proposal.docx" TargetMode="External"/><Relationship Id="rId26" Type="http://schemas.openxmlformats.org/officeDocument/2006/relationships/hyperlink" Target="file:///D:\Documentations\-Real%20Estate%20Mapper%20Proposal.docx" TargetMode="External"/><Relationship Id="rId39" Type="http://schemas.openxmlformats.org/officeDocument/2006/relationships/hyperlink" Target="file:///D:\Documentations\-Real%20Estate%20Mapper%20Proposal.docx" TargetMode="External"/><Relationship Id="rId21" Type="http://schemas.openxmlformats.org/officeDocument/2006/relationships/hyperlink" Target="file:///D:\Documentations\-Real%20Estate%20Mapper%20Proposal.docx" TargetMode="External"/><Relationship Id="rId34" Type="http://schemas.openxmlformats.org/officeDocument/2006/relationships/hyperlink" Target="file:///D:\Documentations\-Real%20Estate%20Mapper%20Proposal.docx" TargetMode="External"/><Relationship Id="rId42" Type="http://schemas.openxmlformats.org/officeDocument/2006/relationships/hyperlink" Target="file:///D:\Documentations\-Real%20Estate%20Mapper%20Proposal.docx" TargetMode="External"/><Relationship Id="rId47" Type="http://schemas.openxmlformats.org/officeDocument/2006/relationships/hyperlink" Target="file:///D:\Documentations\-Real%20Estate%20Mapper%20Proposal.docx" TargetMode="External"/><Relationship Id="rId50" Type="http://schemas.openxmlformats.org/officeDocument/2006/relationships/hyperlink" Target="file:///D:\Documentations\-Real%20Estate%20Mapper%20Proposal.docx" TargetMode="External"/><Relationship Id="rId55" Type="http://schemas.openxmlformats.org/officeDocument/2006/relationships/hyperlink" Target="file:///D:\Documentations\-Real%20Estate%20Mapper%20Proposal.docx" TargetMode="External"/><Relationship Id="rId63" Type="http://schemas.openxmlformats.org/officeDocument/2006/relationships/image" Target="media/image3.png"/><Relationship Id="rId68" Type="http://schemas.openxmlformats.org/officeDocument/2006/relationships/image" Target="media/image8.jpeg"/><Relationship Id="rId76" Type="http://schemas.openxmlformats.org/officeDocument/2006/relationships/image" Target="media/image1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D:\Documentations\-Real%20Estate%20Mapper%20Proposal.docx" TargetMode="External"/><Relationship Id="rId29" Type="http://schemas.openxmlformats.org/officeDocument/2006/relationships/hyperlink" Target="file:///D:\Documentations\-Real%20Estate%20Mapper%20Proposal.docx" TargetMode="External"/><Relationship Id="rId11" Type="http://schemas.openxmlformats.org/officeDocument/2006/relationships/hyperlink" Target="file:///D:\Documentations\-Real%20Estate%20Mapper%20Proposal.docx" TargetMode="External"/><Relationship Id="rId24" Type="http://schemas.openxmlformats.org/officeDocument/2006/relationships/hyperlink" Target="file:///D:\Documentations\-Real%20Estate%20Mapper%20Proposal.docx" TargetMode="External"/><Relationship Id="rId32" Type="http://schemas.openxmlformats.org/officeDocument/2006/relationships/hyperlink" Target="file:///D:\Documentations\-Real%20Estate%20Mapper%20Proposal.docx" TargetMode="External"/><Relationship Id="rId37" Type="http://schemas.openxmlformats.org/officeDocument/2006/relationships/hyperlink" Target="file:///D:\Documentations\-Real%20Estate%20Mapper%20Proposal.docx" TargetMode="External"/><Relationship Id="rId40" Type="http://schemas.openxmlformats.org/officeDocument/2006/relationships/hyperlink" Target="file:///D:\Documentations\-Real%20Estate%20Mapper%20Proposal.docx" TargetMode="External"/><Relationship Id="rId45" Type="http://schemas.openxmlformats.org/officeDocument/2006/relationships/hyperlink" Target="file:///D:\Documentations\-Real%20Estate%20Mapper%20Proposal.docx" TargetMode="External"/><Relationship Id="rId53" Type="http://schemas.openxmlformats.org/officeDocument/2006/relationships/hyperlink" Target="file:///D:\Documentations\-Real%20Estate%20Mapper%20Proposal.docx" TargetMode="External"/><Relationship Id="rId58" Type="http://schemas.openxmlformats.org/officeDocument/2006/relationships/hyperlink" Target="file:///D:\Documentations\-Real%20Estate%20Mapper%20Proposal.docx" TargetMode="External"/><Relationship Id="rId66" Type="http://schemas.openxmlformats.org/officeDocument/2006/relationships/image" Target="media/image6.png"/><Relationship Id="rId74" Type="http://schemas.openxmlformats.org/officeDocument/2006/relationships/image" Target="media/image14.png"/><Relationship Id="rId79" Type="http://schemas.openxmlformats.org/officeDocument/2006/relationships/hyperlink" Target="http://www.agsquared.com/" TargetMode="External"/><Relationship Id="rId5" Type="http://schemas.openxmlformats.org/officeDocument/2006/relationships/webSettings" Target="webSettings.xml"/><Relationship Id="rId61" Type="http://schemas.openxmlformats.org/officeDocument/2006/relationships/hyperlink" Target="file:///D:\Documentations\-Real%20Estate%20Mapper%20Proposal.docx" TargetMode="External"/><Relationship Id="rId82" Type="http://schemas.openxmlformats.org/officeDocument/2006/relationships/hyperlink" Target="http://www.icow.co.ke/" TargetMode="External"/><Relationship Id="rId19" Type="http://schemas.openxmlformats.org/officeDocument/2006/relationships/hyperlink" Target="file:///D:\Documentations\-Real%20Estate%20Mapper%20Proposal.docx" TargetMode="External"/><Relationship Id="rId4" Type="http://schemas.openxmlformats.org/officeDocument/2006/relationships/settings" Target="settings.xml"/><Relationship Id="rId9" Type="http://schemas.openxmlformats.org/officeDocument/2006/relationships/hyperlink" Target="file:///D:\Documentations\-Real%20Estate%20Mapper%20Proposal.docx" TargetMode="External"/><Relationship Id="rId14" Type="http://schemas.openxmlformats.org/officeDocument/2006/relationships/hyperlink" Target="file:///D:\Documentations\-Real%20Estate%20Mapper%20Proposal.docx" TargetMode="External"/><Relationship Id="rId22" Type="http://schemas.openxmlformats.org/officeDocument/2006/relationships/hyperlink" Target="file:///D:\Documentations\-Real%20Estate%20Mapper%20Proposal.docx" TargetMode="External"/><Relationship Id="rId27" Type="http://schemas.openxmlformats.org/officeDocument/2006/relationships/hyperlink" Target="file:///D:\Documentations\-Real%20Estate%20Mapper%20Proposal.docx" TargetMode="External"/><Relationship Id="rId30" Type="http://schemas.openxmlformats.org/officeDocument/2006/relationships/hyperlink" Target="file:///D:\Documentations\-Real%20Estate%20Mapper%20Proposal.docx" TargetMode="External"/><Relationship Id="rId35" Type="http://schemas.openxmlformats.org/officeDocument/2006/relationships/hyperlink" Target="file:///D:\Documentations\-Real%20Estate%20Mapper%20Proposal.docx" TargetMode="External"/><Relationship Id="rId43" Type="http://schemas.openxmlformats.org/officeDocument/2006/relationships/hyperlink" Target="file:///D:\Documentations\-Real%20Estate%20Mapper%20Proposal.docx" TargetMode="External"/><Relationship Id="rId48" Type="http://schemas.openxmlformats.org/officeDocument/2006/relationships/hyperlink" Target="file:///D:\Documentations\-Real%20Estate%20Mapper%20Proposal.docx" TargetMode="External"/><Relationship Id="rId56" Type="http://schemas.openxmlformats.org/officeDocument/2006/relationships/hyperlink" Target="file:///D:\Documentations\-Real%20Estate%20Mapper%20Proposal.docx" TargetMode="External"/><Relationship Id="rId64" Type="http://schemas.openxmlformats.org/officeDocument/2006/relationships/image" Target="media/image4.png"/><Relationship Id="rId69" Type="http://schemas.openxmlformats.org/officeDocument/2006/relationships/image" Target="media/image9.jpeg"/><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file:///D:\Documentations\-Real%20Estate%20Mapper%20Proposal.docx" TargetMode="External"/><Relationship Id="rId72" Type="http://schemas.openxmlformats.org/officeDocument/2006/relationships/image" Target="media/image12.png"/><Relationship Id="rId80" Type="http://schemas.openxmlformats.org/officeDocument/2006/relationships/hyperlink" Target="https://www.pioneer.com/home/site/ca/programs-services/online-record-keepin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Documentations\-Real%20Estate%20Mapper%20Proposal.docx" TargetMode="External"/><Relationship Id="rId17" Type="http://schemas.openxmlformats.org/officeDocument/2006/relationships/hyperlink" Target="file:///D:\Documentations\-Real%20Estate%20Mapper%20Proposal.docx" TargetMode="External"/><Relationship Id="rId25" Type="http://schemas.openxmlformats.org/officeDocument/2006/relationships/hyperlink" Target="file:///D:\Documentations\-Real%20Estate%20Mapper%20Proposal.docx" TargetMode="External"/><Relationship Id="rId33" Type="http://schemas.openxmlformats.org/officeDocument/2006/relationships/hyperlink" Target="file:///D:\Documentations\-Real%20Estate%20Mapper%20Proposal.docx" TargetMode="External"/><Relationship Id="rId38" Type="http://schemas.openxmlformats.org/officeDocument/2006/relationships/hyperlink" Target="file:///D:\Documentations\-Real%20Estate%20Mapper%20Proposal.docx" TargetMode="External"/><Relationship Id="rId46" Type="http://schemas.openxmlformats.org/officeDocument/2006/relationships/hyperlink" Target="file:///D:\Documentations\-Real%20Estate%20Mapper%20Proposal.docx" TargetMode="External"/><Relationship Id="rId59" Type="http://schemas.openxmlformats.org/officeDocument/2006/relationships/hyperlink" Target="file:///D:\Documentations\-Real%20Estate%20Mapper%20Proposal.docx" TargetMode="External"/><Relationship Id="rId67" Type="http://schemas.openxmlformats.org/officeDocument/2006/relationships/image" Target="media/image7.png"/><Relationship Id="rId20" Type="http://schemas.openxmlformats.org/officeDocument/2006/relationships/hyperlink" Target="file:///D:\Documentations\-Real%20Estate%20Mapper%20Proposal.docx" TargetMode="External"/><Relationship Id="rId41" Type="http://schemas.openxmlformats.org/officeDocument/2006/relationships/hyperlink" Target="file:///D:\Documentations\-Real%20Estate%20Mapper%20Proposal.docx" TargetMode="External"/><Relationship Id="rId54" Type="http://schemas.openxmlformats.org/officeDocument/2006/relationships/hyperlink" Target="file:///D:\Documentations\-Real%20Estate%20Mapper%20Proposal.docx" TargetMode="External"/><Relationship Id="rId62" Type="http://schemas.openxmlformats.org/officeDocument/2006/relationships/image" Target="media/image2.png"/><Relationship Id="rId70" Type="http://schemas.openxmlformats.org/officeDocument/2006/relationships/image" Target="media/image10.jpeg"/><Relationship Id="rId75" Type="http://schemas.openxmlformats.org/officeDocument/2006/relationships/image" Target="media/image1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ations\-Real%20Estate%20Mapper%20Proposal.docx" TargetMode="External"/><Relationship Id="rId23" Type="http://schemas.openxmlformats.org/officeDocument/2006/relationships/hyperlink" Target="file:///D:\Documentations\-Real%20Estate%20Mapper%20Proposal.docx" TargetMode="External"/><Relationship Id="rId28" Type="http://schemas.openxmlformats.org/officeDocument/2006/relationships/hyperlink" Target="file:///D:\Documentations\-Real%20Estate%20Mapper%20Proposal.docx" TargetMode="External"/><Relationship Id="rId36" Type="http://schemas.openxmlformats.org/officeDocument/2006/relationships/hyperlink" Target="file:///D:\Documentations\-Real%20Estate%20Mapper%20Proposal.docx" TargetMode="External"/><Relationship Id="rId49" Type="http://schemas.openxmlformats.org/officeDocument/2006/relationships/hyperlink" Target="file:///D:\Documentations\-Real%20Estate%20Mapper%20Proposal.docx" TargetMode="External"/><Relationship Id="rId57" Type="http://schemas.openxmlformats.org/officeDocument/2006/relationships/hyperlink" Target="file:///D:\Documentations\-Real%20Estate%20Mapper%20Proposal.docx" TargetMode="External"/><Relationship Id="rId10" Type="http://schemas.openxmlformats.org/officeDocument/2006/relationships/hyperlink" Target="file:///D:\Documentations\-Real%20Estate%20Mapper%20Proposal.docx" TargetMode="External"/><Relationship Id="rId31" Type="http://schemas.openxmlformats.org/officeDocument/2006/relationships/hyperlink" Target="file:///D:\Documentations\-Real%20Estate%20Mapper%20Proposal.docx" TargetMode="External"/><Relationship Id="rId44" Type="http://schemas.openxmlformats.org/officeDocument/2006/relationships/hyperlink" Target="file:///D:\Documentations\-Real%20Estate%20Mapper%20Proposal.docx" TargetMode="External"/><Relationship Id="rId52" Type="http://schemas.openxmlformats.org/officeDocument/2006/relationships/hyperlink" Target="file:///D:\Documentations\-Real%20Estate%20Mapper%20Proposal.docx" TargetMode="External"/><Relationship Id="rId60" Type="http://schemas.openxmlformats.org/officeDocument/2006/relationships/hyperlink" Target="file:///D:\Documentations\-Real%20Estate%20Mapper%20Proposal.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hyperlink" Target="http://www.pakdairyinfo.com/record.htm" TargetMode="External"/><Relationship Id="rId81" Type="http://schemas.openxmlformats.org/officeDocument/2006/relationships/hyperlink" Target="http://www.drms.org/pocke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787B5-2738-49BD-9D2B-714CBF8F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34</Pages>
  <Words>6544</Words>
  <Characters>37302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Banga</dc:creator>
  <cp:lastModifiedBy>Windows User</cp:lastModifiedBy>
  <cp:revision>435</cp:revision>
  <cp:lastPrinted>2014-03-15T11:32:00Z</cp:lastPrinted>
  <dcterms:created xsi:type="dcterms:W3CDTF">2014-02-23T13:28:00Z</dcterms:created>
  <dcterms:modified xsi:type="dcterms:W3CDTF">2014-04-20T12:33:00Z</dcterms:modified>
</cp:coreProperties>
</file>